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6B61775" w14:textId="77777777" w:rsidR="00CD1928" w:rsidRPr="000F6CAD" w:rsidRDefault="00CD1928" w:rsidP="0055507C">
      <w:pPr>
        <w:jc w:val="left"/>
        <w:rPr>
          <w:rFonts w:eastAsia="楷体_GB2312"/>
          <w:b/>
          <w:sz w:val="36"/>
          <w:szCs w:val="36"/>
        </w:rPr>
      </w:pPr>
    </w:p>
    <w:p w14:paraId="42AEC7AF" w14:textId="77777777" w:rsidR="00CD1928" w:rsidRPr="000F6CAD" w:rsidRDefault="00CD1928" w:rsidP="0055507C">
      <w:pPr>
        <w:jc w:val="left"/>
        <w:rPr>
          <w:rFonts w:eastAsia="楷体_GB2312"/>
          <w:b/>
          <w:sz w:val="36"/>
          <w:szCs w:val="36"/>
        </w:rPr>
      </w:pPr>
    </w:p>
    <w:p w14:paraId="462F58DE" w14:textId="77777777" w:rsidR="00CD1928" w:rsidRPr="000F6CAD" w:rsidRDefault="00CD1928" w:rsidP="0055507C">
      <w:pPr>
        <w:jc w:val="left"/>
        <w:rPr>
          <w:rFonts w:eastAsia="楷体_GB2312"/>
          <w:b/>
          <w:sz w:val="36"/>
          <w:szCs w:val="36"/>
        </w:rPr>
      </w:pPr>
    </w:p>
    <w:p w14:paraId="217123C1" w14:textId="77777777" w:rsidR="00CD1928" w:rsidRPr="000F6CAD" w:rsidRDefault="00CD1928" w:rsidP="00636B0D">
      <w:pPr>
        <w:jc w:val="center"/>
        <w:rPr>
          <w:rFonts w:eastAsia="楷体_GB2312"/>
          <w:b/>
          <w:sz w:val="36"/>
          <w:szCs w:val="36"/>
        </w:rPr>
      </w:pPr>
      <w:r w:rsidRPr="000F6CAD">
        <w:rPr>
          <w:rFonts w:eastAsia="楷体_GB2312"/>
          <w:b/>
          <w:sz w:val="36"/>
          <w:szCs w:val="36"/>
        </w:rPr>
        <w:t>哈尔滨工业大学计算机科学与技术学院</w:t>
      </w:r>
    </w:p>
    <w:p w14:paraId="0C755432" w14:textId="77777777" w:rsidR="00CD1928" w:rsidRPr="000F6CAD" w:rsidRDefault="00CD1928" w:rsidP="00636B0D">
      <w:pPr>
        <w:jc w:val="center"/>
        <w:rPr>
          <w:rFonts w:eastAsia="楷体_GB2312"/>
          <w:b/>
          <w:sz w:val="48"/>
          <w:szCs w:val="48"/>
        </w:rPr>
      </w:pPr>
      <w:r w:rsidRPr="000F6CAD">
        <w:rPr>
          <w:rFonts w:eastAsia="楷体_GB2312"/>
          <w:b/>
          <w:sz w:val="36"/>
          <w:szCs w:val="36"/>
        </w:rPr>
        <w:t>201</w:t>
      </w:r>
      <w:r w:rsidR="002A307E">
        <w:rPr>
          <w:rFonts w:eastAsia="楷体_GB2312" w:hint="eastAsia"/>
          <w:b/>
          <w:sz w:val="36"/>
          <w:szCs w:val="36"/>
        </w:rPr>
        <w:t>6</w:t>
      </w:r>
      <w:r w:rsidRPr="000F6CAD">
        <w:rPr>
          <w:rFonts w:eastAsia="楷体_GB2312"/>
          <w:b/>
          <w:sz w:val="36"/>
          <w:szCs w:val="36"/>
        </w:rPr>
        <w:t>年秋季学期《软件</w:t>
      </w:r>
      <w:r w:rsidR="00491356" w:rsidRPr="000F6CAD">
        <w:rPr>
          <w:rFonts w:eastAsia="楷体_GB2312"/>
          <w:b/>
          <w:sz w:val="36"/>
          <w:szCs w:val="36"/>
        </w:rPr>
        <w:t>工程</w:t>
      </w:r>
      <w:r w:rsidRPr="000F6CAD">
        <w:rPr>
          <w:rFonts w:eastAsia="楷体_GB2312"/>
          <w:b/>
          <w:sz w:val="36"/>
          <w:szCs w:val="36"/>
        </w:rPr>
        <w:t>》</w:t>
      </w:r>
    </w:p>
    <w:p w14:paraId="0C2BB4AB" w14:textId="77777777" w:rsidR="00CD1928" w:rsidRPr="00C75F00" w:rsidRDefault="00A510CF" w:rsidP="0055507C">
      <w:pPr>
        <w:jc w:val="left"/>
        <w:rPr>
          <w:rFonts w:eastAsia="楷体_GB2312"/>
          <w:b/>
          <w:sz w:val="52"/>
          <w:szCs w:val="52"/>
        </w:rPr>
      </w:pPr>
      <w:r w:rsidRPr="000F6CAD">
        <w:rPr>
          <w:rFonts w:eastAsia="楷体_GB2312"/>
          <w:b/>
          <w:sz w:val="52"/>
          <w:szCs w:val="52"/>
        </w:rPr>
        <w:t xml:space="preserve">Lab </w:t>
      </w:r>
      <w:r w:rsidR="005B4755">
        <w:rPr>
          <w:rFonts w:eastAsia="楷体_GB2312" w:hint="eastAsia"/>
          <w:b/>
          <w:sz w:val="52"/>
          <w:szCs w:val="52"/>
        </w:rPr>
        <w:t>5</w:t>
      </w:r>
      <w:r w:rsidR="00AA5321" w:rsidRPr="000F6CAD">
        <w:rPr>
          <w:rFonts w:eastAsia="楷体_GB2312"/>
          <w:b/>
          <w:sz w:val="52"/>
          <w:szCs w:val="52"/>
        </w:rPr>
        <w:t>：</w:t>
      </w:r>
      <w:r w:rsidR="00C75F00" w:rsidRPr="00C75F00">
        <w:rPr>
          <w:rFonts w:eastAsia="楷体_GB2312" w:hint="eastAsia"/>
          <w:b/>
          <w:sz w:val="52"/>
          <w:szCs w:val="52"/>
        </w:rPr>
        <w:t>面对面需求获取与原型设计</w:t>
      </w:r>
    </w:p>
    <w:p w14:paraId="03BEC7EF" w14:textId="77777777" w:rsidR="00CD1928" w:rsidRPr="000F6CAD" w:rsidRDefault="00CD1928" w:rsidP="0055507C">
      <w:pPr>
        <w:jc w:val="left"/>
      </w:pPr>
    </w:p>
    <w:p w14:paraId="4908DE10" w14:textId="77777777" w:rsidR="00CD1928" w:rsidRPr="000F6CAD" w:rsidRDefault="00CD1928" w:rsidP="0055507C">
      <w:pPr>
        <w:jc w:val="left"/>
      </w:pPr>
    </w:p>
    <w:p w14:paraId="743BD52A" w14:textId="77777777" w:rsidR="00CD1928" w:rsidRPr="000F6CAD" w:rsidRDefault="00CD1928" w:rsidP="0055507C">
      <w:pPr>
        <w:jc w:val="left"/>
      </w:pPr>
    </w:p>
    <w:p w14:paraId="366DA5CB" w14:textId="77777777" w:rsidR="00CD1928" w:rsidRPr="000F6CAD" w:rsidRDefault="00CD1928" w:rsidP="0055507C">
      <w:pPr>
        <w:jc w:val="left"/>
      </w:pPr>
    </w:p>
    <w:p w14:paraId="277E2833" w14:textId="77777777" w:rsidR="00CD1928" w:rsidRPr="000F6CAD" w:rsidRDefault="00CD1928" w:rsidP="0055507C">
      <w:pPr>
        <w:jc w:val="left"/>
      </w:pPr>
    </w:p>
    <w:p w14:paraId="2DD902FF" w14:textId="77777777" w:rsidR="00CD1928" w:rsidRPr="000F6CAD" w:rsidRDefault="00CD1928" w:rsidP="0055507C">
      <w:pPr>
        <w:jc w:val="left"/>
      </w:pPr>
    </w:p>
    <w:p w14:paraId="7954BBA3" w14:textId="77777777" w:rsidR="00CD1928" w:rsidRPr="000F6CAD" w:rsidRDefault="00CD1928" w:rsidP="0055507C">
      <w:pPr>
        <w:jc w:val="left"/>
      </w:pPr>
    </w:p>
    <w:p w14:paraId="42AF5599" w14:textId="77777777" w:rsidR="00491356" w:rsidRPr="000F6CAD" w:rsidRDefault="00491356" w:rsidP="0055507C">
      <w:pPr>
        <w:jc w:val="left"/>
      </w:pPr>
    </w:p>
    <w:p w14:paraId="5B73B24F" w14:textId="77777777" w:rsidR="00491356" w:rsidRPr="000F6CAD" w:rsidRDefault="00491356" w:rsidP="0055507C">
      <w:pPr>
        <w:jc w:val="left"/>
      </w:pPr>
    </w:p>
    <w:p w14:paraId="008C77D7" w14:textId="77777777" w:rsidR="00491356" w:rsidRPr="000F6CAD" w:rsidRDefault="00491356" w:rsidP="0055507C">
      <w:pPr>
        <w:jc w:val="left"/>
      </w:pPr>
    </w:p>
    <w:p w14:paraId="27DE1F3D" w14:textId="77777777" w:rsidR="00491356" w:rsidRPr="000F6CAD" w:rsidRDefault="00491356" w:rsidP="0055507C">
      <w:pPr>
        <w:jc w:val="left"/>
      </w:pPr>
    </w:p>
    <w:p w14:paraId="0F61407B" w14:textId="77777777" w:rsidR="00491356" w:rsidRPr="000F6CAD" w:rsidRDefault="00491356" w:rsidP="0055507C">
      <w:pPr>
        <w:jc w:val="left"/>
      </w:pPr>
    </w:p>
    <w:p w14:paraId="20F35B15" w14:textId="77777777" w:rsidR="00491356" w:rsidRPr="000F6CAD" w:rsidRDefault="00491356" w:rsidP="0055507C">
      <w:pPr>
        <w:jc w:val="left"/>
      </w:pPr>
    </w:p>
    <w:p w14:paraId="32F9ECCA" w14:textId="77777777" w:rsidR="00491356" w:rsidRPr="000F6CAD" w:rsidRDefault="00491356" w:rsidP="0055507C">
      <w:pPr>
        <w:jc w:val="left"/>
      </w:pPr>
    </w:p>
    <w:p w14:paraId="38FDCD66" w14:textId="77777777" w:rsidR="00491356" w:rsidRPr="000F6CAD" w:rsidRDefault="00491356" w:rsidP="0055507C">
      <w:pPr>
        <w:jc w:val="left"/>
      </w:pPr>
    </w:p>
    <w:p w14:paraId="7BBD933C" w14:textId="77777777" w:rsidR="00CD1928" w:rsidRPr="000F6CAD" w:rsidRDefault="00CD1928" w:rsidP="0055507C">
      <w:pPr>
        <w:jc w:val="left"/>
      </w:pPr>
    </w:p>
    <w:p w14:paraId="32C670C4" w14:textId="77777777" w:rsidR="00CD1928" w:rsidRPr="000F6CAD" w:rsidRDefault="00CD1928" w:rsidP="0055507C">
      <w:pPr>
        <w:jc w:val="left"/>
      </w:pPr>
    </w:p>
    <w:p w14:paraId="01E0CE5F" w14:textId="77777777" w:rsidR="00CD1928" w:rsidRPr="000F6CAD" w:rsidRDefault="00CD1928" w:rsidP="0055507C">
      <w:pPr>
        <w:jc w:val="left"/>
      </w:pPr>
    </w:p>
    <w:tbl>
      <w:tblPr>
        <w:tblW w:w="0" w:type="auto"/>
        <w:jc w:val="center"/>
        <w:tblLayout w:type="fixed"/>
        <w:tblLook w:val="0000" w:firstRow="0" w:lastRow="0" w:firstColumn="0" w:lastColumn="0" w:noHBand="0" w:noVBand="0"/>
      </w:tblPr>
      <w:tblGrid>
        <w:gridCol w:w="1404"/>
        <w:gridCol w:w="1595"/>
        <w:gridCol w:w="4387"/>
      </w:tblGrid>
      <w:tr w:rsidR="00491356" w:rsidRPr="000F6CAD" w14:paraId="215CF69D" w14:textId="77777777" w:rsidTr="00491356">
        <w:trPr>
          <w:jc w:val="center"/>
        </w:trPr>
        <w:tc>
          <w:tcPr>
            <w:tcW w:w="1404" w:type="dxa"/>
            <w:tcBorders>
              <w:top w:val="single" w:sz="4" w:space="0" w:color="auto"/>
              <w:left w:val="single" w:sz="4" w:space="0" w:color="auto"/>
              <w:bottom w:val="single" w:sz="4" w:space="0" w:color="auto"/>
              <w:right w:val="single" w:sz="4" w:space="0" w:color="auto"/>
            </w:tcBorders>
          </w:tcPr>
          <w:p w14:paraId="2859CAB6" w14:textId="77777777" w:rsidR="00491356" w:rsidRPr="000F6CAD" w:rsidRDefault="00491356" w:rsidP="0055507C">
            <w:pPr>
              <w:spacing w:line="480" w:lineRule="auto"/>
              <w:jc w:val="left"/>
              <w:rPr>
                <w:b/>
                <w:sz w:val="24"/>
                <w:szCs w:val="28"/>
              </w:rPr>
            </w:pPr>
            <w:r w:rsidRPr="000F6CAD">
              <w:rPr>
                <w:b/>
                <w:sz w:val="24"/>
                <w:szCs w:val="28"/>
              </w:rPr>
              <w:t>姓名</w:t>
            </w:r>
          </w:p>
        </w:tc>
        <w:tc>
          <w:tcPr>
            <w:tcW w:w="1595" w:type="dxa"/>
            <w:tcBorders>
              <w:top w:val="single" w:sz="4" w:space="0" w:color="auto"/>
              <w:left w:val="single" w:sz="4" w:space="0" w:color="auto"/>
              <w:bottom w:val="single" w:sz="4" w:space="0" w:color="auto"/>
              <w:right w:val="single" w:sz="4" w:space="0" w:color="auto"/>
            </w:tcBorders>
          </w:tcPr>
          <w:p w14:paraId="17C26471" w14:textId="77777777" w:rsidR="00491356" w:rsidRPr="000F6CAD" w:rsidRDefault="00491356" w:rsidP="0055507C">
            <w:pPr>
              <w:spacing w:line="480" w:lineRule="auto"/>
              <w:jc w:val="left"/>
              <w:rPr>
                <w:b/>
                <w:sz w:val="24"/>
                <w:szCs w:val="28"/>
              </w:rPr>
            </w:pPr>
            <w:r w:rsidRPr="000F6CAD">
              <w:rPr>
                <w:b/>
                <w:sz w:val="24"/>
                <w:szCs w:val="28"/>
              </w:rPr>
              <w:t>学号</w:t>
            </w:r>
          </w:p>
        </w:tc>
        <w:tc>
          <w:tcPr>
            <w:tcW w:w="4387" w:type="dxa"/>
            <w:tcBorders>
              <w:top w:val="single" w:sz="4" w:space="0" w:color="auto"/>
              <w:left w:val="single" w:sz="6" w:space="0" w:color="auto"/>
              <w:bottom w:val="single" w:sz="4" w:space="0" w:color="auto"/>
              <w:right w:val="single" w:sz="6" w:space="0" w:color="auto"/>
            </w:tcBorders>
          </w:tcPr>
          <w:p w14:paraId="1793EFA3" w14:textId="77777777" w:rsidR="00491356" w:rsidRPr="000F6CAD" w:rsidRDefault="00491356" w:rsidP="0055507C">
            <w:pPr>
              <w:spacing w:line="480" w:lineRule="auto"/>
              <w:jc w:val="left"/>
              <w:rPr>
                <w:b/>
                <w:sz w:val="24"/>
                <w:szCs w:val="28"/>
              </w:rPr>
            </w:pPr>
            <w:r w:rsidRPr="000F6CAD">
              <w:rPr>
                <w:b/>
                <w:sz w:val="24"/>
                <w:szCs w:val="28"/>
              </w:rPr>
              <w:t>联系方式</w:t>
            </w:r>
          </w:p>
        </w:tc>
      </w:tr>
      <w:tr w:rsidR="00491356" w:rsidRPr="000F6CAD" w14:paraId="2C644898" w14:textId="77777777" w:rsidTr="00491356">
        <w:trPr>
          <w:jc w:val="center"/>
        </w:trPr>
        <w:tc>
          <w:tcPr>
            <w:tcW w:w="1404" w:type="dxa"/>
            <w:tcBorders>
              <w:top w:val="single" w:sz="4" w:space="0" w:color="auto"/>
              <w:left w:val="single" w:sz="4" w:space="0" w:color="auto"/>
              <w:bottom w:val="single" w:sz="4" w:space="0" w:color="auto"/>
              <w:right w:val="single" w:sz="4" w:space="0" w:color="auto"/>
            </w:tcBorders>
          </w:tcPr>
          <w:p w14:paraId="066DB9EF" w14:textId="77777777" w:rsidR="00491356" w:rsidRPr="000F6CAD" w:rsidRDefault="002B58F2" w:rsidP="0055507C">
            <w:pPr>
              <w:spacing w:line="480" w:lineRule="auto"/>
              <w:jc w:val="left"/>
              <w:rPr>
                <w:sz w:val="24"/>
                <w:szCs w:val="28"/>
              </w:rPr>
            </w:pPr>
            <w:r>
              <w:rPr>
                <w:rFonts w:hint="eastAsia"/>
                <w:sz w:val="24"/>
                <w:szCs w:val="28"/>
              </w:rPr>
              <w:t>张茗帅</w:t>
            </w:r>
          </w:p>
        </w:tc>
        <w:tc>
          <w:tcPr>
            <w:tcW w:w="1595" w:type="dxa"/>
            <w:tcBorders>
              <w:top w:val="single" w:sz="4" w:space="0" w:color="auto"/>
              <w:left w:val="single" w:sz="4" w:space="0" w:color="auto"/>
              <w:bottom w:val="single" w:sz="4" w:space="0" w:color="auto"/>
              <w:right w:val="single" w:sz="4" w:space="0" w:color="auto"/>
            </w:tcBorders>
          </w:tcPr>
          <w:p w14:paraId="3A82B195" w14:textId="77777777" w:rsidR="00491356" w:rsidRPr="000F6CAD" w:rsidRDefault="002B58F2" w:rsidP="0055507C">
            <w:pPr>
              <w:spacing w:line="480" w:lineRule="auto"/>
              <w:jc w:val="left"/>
              <w:rPr>
                <w:sz w:val="24"/>
                <w:szCs w:val="28"/>
              </w:rPr>
            </w:pPr>
            <w:r>
              <w:rPr>
                <w:rFonts w:hint="eastAsia"/>
                <w:sz w:val="24"/>
                <w:szCs w:val="28"/>
              </w:rPr>
              <w:t>1140310606</w:t>
            </w:r>
          </w:p>
        </w:tc>
        <w:tc>
          <w:tcPr>
            <w:tcW w:w="4387" w:type="dxa"/>
            <w:tcBorders>
              <w:top w:val="single" w:sz="4" w:space="0" w:color="auto"/>
              <w:left w:val="single" w:sz="6" w:space="0" w:color="auto"/>
              <w:bottom w:val="single" w:sz="4" w:space="0" w:color="auto"/>
              <w:right w:val="single" w:sz="6" w:space="0" w:color="auto"/>
            </w:tcBorders>
          </w:tcPr>
          <w:p w14:paraId="42E37DF7" w14:textId="5F2F8508" w:rsidR="00491356" w:rsidRPr="000F6CAD" w:rsidRDefault="00491356" w:rsidP="0055507C">
            <w:pPr>
              <w:spacing w:line="480" w:lineRule="auto"/>
              <w:jc w:val="left"/>
              <w:rPr>
                <w:sz w:val="24"/>
                <w:szCs w:val="28"/>
              </w:rPr>
            </w:pPr>
            <w:bookmarkStart w:id="0" w:name="_GoBack"/>
            <w:bookmarkEnd w:id="0"/>
          </w:p>
        </w:tc>
      </w:tr>
      <w:tr w:rsidR="00C75F00" w:rsidRPr="000F6CAD" w14:paraId="34CD60DB" w14:textId="77777777" w:rsidTr="00491356">
        <w:trPr>
          <w:jc w:val="center"/>
        </w:trPr>
        <w:tc>
          <w:tcPr>
            <w:tcW w:w="1404" w:type="dxa"/>
            <w:tcBorders>
              <w:top w:val="single" w:sz="4" w:space="0" w:color="auto"/>
              <w:left w:val="single" w:sz="4" w:space="0" w:color="auto"/>
              <w:bottom w:val="single" w:sz="4" w:space="0" w:color="auto"/>
              <w:right w:val="single" w:sz="4" w:space="0" w:color="auto"/>
            </w:tcBorders>
          </w:tcPr>
          <w:p w14:paraId="1E41BD39" w14:textId="6A2F32EB" w:rsidR="00C75F00" w:rsidRPr="000F6CAD" w:rsidRDefault="00C75F00" w:rsidP="0055507C">
            <w:pPr>
              <w:spacing w:line="480" w:lineRule="auto"/>
              <w:jc w:val="left"/>
              <w:rPr>
                <w:sz w:val="24"/>
                <w:szCs w:val="28"/>
              </w:rPr>
            </w:pPr>
          </w:p>
        </w:tc>
        <w:tc>
          <w:tcPr>
            <w:tcW w:w="1595" w:type="dxa"/>
            <w:tcBorders>
              <w:top w:val="single" w:sz="4" w:space="0" w:color="auto"/>
              <w:left w:val="single" w:sz="4" w:space="0" w:color="auto"/>
              <w:bottom w:val="single" w:sz="4" w:space="0" w:color="auto"/>
              <w:right w:val="single" w:sz="4" w:space="0" w:color="auto"/>
            </w:tcBorders>
          </w:tcPr>
          <w:p w14:paraId="5B04EA8E" w14:textId="5CC77061" w:rsidR="00C75F00" w:rsidRPr="000F6CAD" w:rsidRDefault="00C75F00" w:rsidP="0055507C">
            <w:pPr>
              <w:spacing w:line="480" w:lineRule="auto"/>
              <w:jc w:val="left"/>
              <w:rPr>
                <w:sz w:val="24"/>
                <w:szCs w:val="28"/>
              </w:rPr>
            </w:pPr>
          </w:p>
        </w:tc>
        <w:tc>
          <w:tcPr>
            <w:tcW w:w="4387" w:type="dxa"/>
            <w:tcBorders>
              <w:top w:val="single" w:sz="4" w:space="0" w:color="auto"/>
              <w:left w:val="single" w:sz="6" w:space="0" w:color="auto"/>
              <w:bottom w:val="single" w:sz="4" w:space="0" w:color="auto"/>
              <w:right w:val="single" w:sz="6" w:space="0" w:color="auto"/>
            </w:tcBorders>
          </w:tcPr>
          <w:p w14:paraId="66A721ED" w14:textId="624DC690" w:rsidR="00C75F00" w:rsidRPr="000F6CAD" w:rsidRDefault="00C75F00" w:rsidP="0092321B">
            <w:pPr>
              <w:spacing w:line="480" w:lineRule="auto"/>
              <w:jc w:val="left"/>
              <w:rPr>
                <w:sz w:val="24"/>
                <w:szCs w:val="28"/>
              </w:rPr>
            </w:pPr>
          </w:p>
        </w:tc>
      </w:tr>
      <w:tr w:rsidR="005F333D" w:rsidRPr="000F6CAD" w14:paraId="3D3492DD" w14:textId="77777777" w:rsidTr="00491356">
        <w:trPr>
          <w:jc w:val="center"/>
        </w:trPr>
        <w:tc>
          <w:tcPr>
            <w:tcW w:w="1404" w:type="dxa"/>
            <w:tcBorders>
              <w:top w:val="single" w:sz="4" w:space="0" w:color="auto"/>
              <w:left w:val="single" w:sz="4" w:space="0" w:color="auto"/>
              <w:bottom w:val="single" w:sz="4" w:space="0" w:color="auto"/>
              <w:right w:val="single" w:sz="4" w:space="0" w:color="auto"/>
            </w:tcBorders>
          </w:tcPr>
          <w:p w14:paraId="460990A4" w14:textId="532D612A" w:rsidR="005F333D" w:rsidRPr="000F6CAD" w:rsidRDefault="005F333D" w:rsidP="005F333D">
            <w:pPr>
              <w:spacing w:line="480" w:lineRule="auto"/>
              <w:jc w:val="left"/>
              <w:rPr>
                <w:sz w:val="24"/>
                <w:szCs w:val="28"/>
              </w:rPr>
            </w:pPr>
          </w:p>
        </w:tc>
        <w:tc>
          <w:tcPr>
            <w:tcW w:w="1595" w:type="dxa"/>
            <w:tcBorders>
              <w:top w:val="single" w:sz="4" w:space="0" w:color="auto"/>
              <w:left w:val="single" w:sz="4" w:space="0" w:color="auto"/>
              <w:bottom w:val="single" w:sz="4" w:space="0" w:color="auto"/>
              <w:right w:val="single" w:sz="4" w:space="0" w:color="auto"/>
            </w:tcBorders>
          </w:tcPr>
          <w:p w14:paraId="77FED0AC" w14:textId="28B2171C" w:rsidR="005F333D" w:rsidRPr="000F6CAD" w:rsidRDefault="005F333D" w:rsidP="005F333D">
            <w:pPr>
              <w:spacing w:line="480" w:lineRule="auto"/>
              <w:jc w:val="left"/>
              <w:rPr>
                <w:sz w:val="24"/>
                <w:szCs w:val="28"/>
              </w:rPr>
            </w:pPr>
          </w:p>
        </w:tc>
        <w:tc>
          <w:tcPr>
            <w:tcW w:w="4387" w:type="dxa"/>
            <w:tcBorders>
              <w:top w:val="single" w:sz="4" w:space="0" w:color="auto"/>
              <w:left w:val="single" w:sz="6" w:space="0" w:color="auto"/>
              <w:bottom w:val="single" w:sz="4" w:space="0" w:color="auto"/>
              <w:right w:val="single" w:sz="6" w:space="0" w:color="auto"/>
            </w:tcBorders>
          </w:tcPr>
          <w:p w14:paraId="0598424F" w14:textId="2FC160FA" w:rsidR="005F333D" w:rsidRPr="000F6CAD" w:rsidRDefault="005F333D" w:rsidP="005F333D">
            <w:pPr>
              <w:spacing w:line="480" w:lineRule="auto"/>
              <w:jc w:val="left"/>
              <w:rPr>
                <w:sz w:val="24"/>
                <w:szCs w:val="28"/>
              </w:rPr>
            </w:pPr>
          </w:p>
        </w:tc>
      </w:tr>
    </w:tbl>
    <w:p w14:paraId="24F2EAAC" w14:textId="77777777" w:rsidR="00CD1928" w:rsidRPr="000F6CAD" w:rsidRDefault="00CD1928" w:rsidP="0055507C">
      <w:pPr>
        <w:jc w:val="left"/>
      </w:pPr>
    </w:p>
    <w:p w14:paraId="16219FC7" w14:textId="77777777" w:rsidR="00CD1928" w:rsidRPr="000F6CAD" w:rsidRDefault="00CD1928" w:rsidP="0055507C">
      <w:pPr>
        <w:jc w:val="left"/>
      </w:pPr>
    </w:p>
    <w:p w14:paraId="22FB6039" w14:textId="77777777" w:rsidR="00CD1928" w:rsidRPr="000F6CAD" w:rsidRDefault="00CD1928" w:rsidP="0055507C">
      <w:pPr>
        <w:jc w:val="left"/>
      </w:pPr>
    </w:p>
    <w:p w14:paraId="20A736C3" w14:textId="77777777" w:rsidR="00CD1928" w:rsidRPr="000F6CAD" w:rsidRDefault="00CD1928" w:rsidP="0055507C">
      <w:pPr>
        <w:jc w:val="left"/>
        <w:sectPr w:rsidR="00CD1928" w:rsidRPr="000F6CAD">
          <w:headerReference w:type="default" r:id="rId7"/>
          <w:footerReference w:type="even" r:id="rId8"/>
          <w:pgSz w:w="11906" w:h="16838"/>
          <w:pgMar w:top="1440" w:right="1800" w:bottom="1440" w:left="1800" w:header="851" w:footer="992" w:gutter="0"/>
          <w:pgNumType w:fmt="upperRoman" w:start="1"/>
          <w:cols w:space="720"/>
          <w:docGrid w:type="lines" w:linePitch="312"/>
        </w:sectPr>
      </w:pPr>
    </w:p>
    <w:p w14:paraId="49EC9854" w14:textId="77777777" w:rsidR="00CD1928" w:rsidRPr="000F6CAD" w:rsidRDefault="00CD1928" w:rsidP="00636B0D">
      <w:pPr>
        <w:jc w:val="center"/>
        <w:rPr>
          <w:rFonts w:eastAsia="黑体"/>
          <w:b/>
          <w:sz w:val="28"/>
          <w:szCs w:val="28"/>
        </w:rPr>
      </w:pPr>
      <w:bookmarkStart w:id="1" w:name="_Toc258511372"/>
      <w:r w:rsidRPr="000F6CAD">
        <w:rPr>
          <w:rFonts w:eastAsia="黑体"/>
          <w:b/>
          <w:sz w:val="28"/>
          <w:szCs w:val="28"/>
        </w:rPr>
        <w:lastRenderedPageBreak/>
        <w:t>目</w:t>
      </w:r>
      <w:r w:rsidRPr="000F6CAD">
        <w:rPr>
          <w:rFonts w:eastAsia="黑体"/>
          <w:b/>
          <w:sz w:val="28"/>
          <w:szCs w:val="28"/>
        </w:rPr>
        <w:t xml:space="preserve">  </w:t>
      </w:r>
      <w:r w:rsidRPr="000F6CAD">
        <w:rPr>
          <w:rFonts w:eastAsia="黑体"/>
          <w:b/>
          <w:sz w:val="28"/>
          <w:szCs w:val="28"/>
        </w:rPr>
        <w:t>录</w:t>
      </w:r>
      <w:bookmarkEnd w:id="1"/>
    </w:p>
    <w:p w14:paraId="149C9EEB" w14:textId="77777777" w:rsidR="00CD1928" w:rsidRPr="000F6CAD" w:rsidRDefault="00CD1928" w:rsidP="0055507C">
      <w:pPr>
        <w:jc w:val="left"/>
        <w:rPr>
          <w:rFonts w:eastAsia="黑体"/>
          <w:b/>
          <w:sz w:val="28"/>
          <w:szCs w:val="28"/>
        </w:rPr>
      </w:pPr>
    </w:p>
    <w:p w14:paraId="57894D06" w14:textId="77777777" w:rsidR="00F57FDD" w:rsidRPr="00182C92" w:rsidRDefault="00CD1928" w:rsidP="0055507C">
      <w:pPr>
        <w:pStyle w:val="13"/>
        <w:jc w:val="left"/>
        <w:rPr>
          <w:rFonts w:ascii="等线" w:eastAsia="等线" w:hAnsi="等线"/>
          <w:noProof/>
          <w:szCs w:val="22"/>
        </w:rPr>
      </w:pPr>
      <w:r w:rsidRPr="000F6CAD">
        <w:rPr>
          <w:color w:val="FF0000"/>
        </w:rPr>
        <w:fldChar w:fldCharType="begin"/>
      </w:r>
      <w:r w:rsidRPr="000F6CAD">
        <w:rPr>
          <w:color w:val="FF0000"/>
        </w:rPr>
        <w:instrText xml:space="preserve"> TOC \o "1-4" \h \z \u </w:instrText>
      </w:r>
      <w:r w:rsidRPr="000F6CAD">
        <w:rPr>
          <w:color w:val="FF0000"/>
        </w:rPr>
        <w:fldChar w:fldCharType="separate"/>
      </w:r>
      <w:hyperlink w:anchor="_Toc463419385" w:history="1">
        <w:r w:rsidR="00F57FDD" w:rsidRPr="002814B0">
          <w:rPr>
            <w:rStyle w:val="a4"/>
            <w:noProof/>
          </w:rPr>
          <w:t>1</w:t>
        </w:r>
        <w:r w:rsidR="00F57FDD" w:rsidRPr="00182C92">
          <w:rPr>
            <w:rFonts w:ascii="等线" w:eastAsia="等线" w:hAnsi="等线"/>
            <w:noProof/>
            <w:szCs w:val="22"/>
          </w:rPr>
          <w:tab/>
        </w:r>
        <w:r w:rsidR="00F57FDD" w:rsidRPr="002814B0">
          <w:rPr>
            <w:rStyle w:val="a4"/>
            <w:noProof/>
          </w:rPr>
          <w:t>实验要求</w:t>
        </w:r>
        <w:r w:rsidR="00F57FDD">
          <w:rPr>
            <w:noProof/>
            <w:webHidden/>
          </w:rPr>
          <w:tab/>
        </w:r>
        <w:r w:rsidR="00F57FDD">
          <w:rPr>
            <w:noProof/>
            <w:webHidden/>
          </w:rPr>
          <w:fldChar w:fldCharType="begin"/>
        </w:r>
        <w:r w:rsidR="00F57FDD">
          <w:rPr>
            <w:noProof/>
            <w:webHidden/>
          </w:rPr>
          <w:instrText xml:space="preserve"> PAGEREF _Toc463419385 \h </w:instrText>
        </w:r>
        <w:r w:rsidR="00F57FDD">
          <w:rPr>
            <w:noProof/>
            <w:webHidden/>
          </w:rPr>
        </w:r>
        <w:r w:rsidR="00F57FDD">
          <w:rPr>
            <w:noProof/>
            <w:webHidden/>
          </w:rPr>
          <w:fldChar w:fldCharType="separate"/>
        </w:r>
        <w:r w:rsidR="00F57FDD">
          <w:rPr>
            <w:noProof/>
            <w:webHidden/>
          </w:rPr>
          <w:t>1</w:t>
        </w:r>
        <w:r w:rsidR="00F57FDD">
          <w:rPr>
            <w:noProof/>
            <w:webHidden/>
          </w:rPr>
          <w:fldChar w:fldCharType="end"/>
        </w:r>
      </w:hyperlink>
    </w:p>
    <w:p w14:paraId="495CCD19" w14:textId="77777777" w:rsidR="00F57FDD" w:rsidRPr="00182C92" w:rsidRDefault="00963C4D" w:rsidP="0055507C">
      <w:pPr>
        <w:pStyle w:val="13"/>
        <w:jc w:val="left"/>
        <w:rPr>
          <w:rFonts w:ascii="等线" w:eastAsia="等线" w:hAnsi="等线"/>
          <w:noProof/>
          <w:szCs w:val="22"/>
        </w:rPr>
      </w:pPr>
      <w:hyperlink w:anchor="_Toc463419386" w:history="1">
        <w:r w:rsidR="00F57FDD" w:rsidRPr="002814B0">
          <w:rPr>
            <w:rStyle w:val="a4"/>
            <w:noProof/>
          </w:rPr>
          <w:t>2</w:t>
        </w:r>
        <w:r w:rsidR="00F57FDD" w:rsidRPr="00182C92">
          <w:rPr>
            <w:rFonts w:ascii="等线" w:eastAsia="等线" w:hAnsi="等线"/>
            <w:noProof/>
            <w:szCs w:val="22"/>
          </w:rPr>
          <w:tab/>
        </w:r>
        <w:r w:rsidR="00F57FDD" w:rsidRPr="002814B0">
          <w:rPr>
            <w:rStyle w:val="a4"/>
            <w:noProof/>
          </w:rPr>
          <w:t>面对面需求获取</w:t>
        </w:r>
        <w:r w:rsidR="00F57FDD">
          <w:rPr>
            <w:noProof/>
            <w:webHidden/>
          </w:rPr>
          <w:tab/>
        </w:r>
        <w:r w:rsidR="00F57FDD">
          <w:rPr>
            <w:noProof/>
            <w:webHidden/>
          </w:rPr>
          <w:fldChar w:fldCharType="begin"/>
        </w:r>
        <w:r w:rsidR="00F57FDD">
          <w:rPr>
            <w:noProof/>
            <w:webHidden/>
          </w:rPr>
          <w:instrText xml:space="preserve"> PAGEREF _Toc463419386 \h </w:instrText>
        </w:r>
        <w:r w:rsidR="00F57FDD">
          <w:rPr>
            <w:noProof/>
            <w:webHidden/>
          </w:rPr>
        </w:r>
        <w:r w:rsidR="00F57FDD">
          <w:rPr>
            <w:noProof/>
            <w:webHidden/>
          </w:rPr>
          <w:fldChar w:fldCharType="separate"/>
        </w:r>
        <w:r w:rsidR="00F57FDD">
          <w:rPr>
            <w:noProof/>
            <w:webHidden/>
          </w:rPr>
          <w:t>1</w:t>
        </w:r>
        <w:r w:rsidR="00F57FDD">
          <w:rPr>
            <w:noProof/>
            <w:webHidden/>
          </w:rPr>
          <w:fldChar w:fldCharType="end"/>
        </w:r>
      </w:hyperlink>
    </w:p>
    <w:p w14:paraId="083523D5" w14:textId="77777777" w:rsidR="00F57FDD" w:rsidRPr="00182C92" w:rsidRDefault="00963C4D" w:rsidP="0055507C">
      <w:pPr>
        <w:pStyle w:val="23"/>
        <w:tabs>
          <w:tab w:val="left" w:pos="1260"/>
          <w:tab w:val="right" w:leader="dot" w:pos="8296"/>
        </w:tabs>
        <w:jc w:val="left"/>
        <w:rPr>
          <w:rFonts w:ascii="等线" w:eastAsia="等线" w:hAnsi="等线"/>
          <w:noProof/>
          <w:szCs w:val="22"/>
        </w:rPr>
      </w:pPr>
      <w:hyperlink w:anchor="_Toc463419387" w:history="1">
        <w:r w:rsidR="00F57FDD" w:rsidRPr="002814B0">
          <w:rPr>
            <w:rStyle w:val="a4"/>
            <w:noProof/>
          </w:rPr>
          <w:t>2.1</w:t>
        </w:r>
        <w:r w:rsidR="00F57FDD" w:rsidRPr="00182C92">
          <w:rPr>
            <w:rFonts w:ascii="等线" w:eastAsia="等线" w:hAnsi="等线"/>
            <w:noProof/>
            <w:szCs w:val="22"/>
          </w:rPr>
          <w:tab/>
        </w:r>
        <w:r w:rsidR="00F57FDD" w:rsidRPr="002814B0">
          <w:rPr>
            <w:rStyle w:val="a4"/>
            <w:noProof/>
          </w:rPr>
          <w:t>项目概述</w:t>
        </w:r>
        <w:r w:rsidR="00F57FDD">
          <w:rPr>
            <w:noProof/>
            <w:webHidden/>
          </w:rPr>
          <w:tab/>
        </w:r>
        <w:r w:rsidR="00F57FDD">
          <w:rPr>
            <w:noProof/>
            <w:webHidden/>
          </w:rPr>
          <w:fldChar w:fldCharType="begin"/>
        </w:r>
        <w:r w:rsidR="00F57FDD">
          <w:rPr>
            <w:noProof/>
            <w:webHidden/>
          </w:rPr>
          <w:instrText xml:space="preserve"> PAGEREF _Toc463419387 \h </w:instrText>
        </w:r>
        <w:r w:rsidR="00F57FDD">
          <w:rPr>
            <w:noProof/>
            <w:webHidden/>
          </w:rPr>
        </w:r>
        <w:r w:rsidR="00F57FDD">
          <w:rPr>
            <w:noProof/>
            <w:webHidden/>
          </w:rPr>
          <w:fldChar w:fldCharType="separate"/>
        </w:r>
        <w:r w:rsidR="00F57FDD">
          <w:rPr>
            <w:noProof/>
            <w:webHidden/>
          </w:rPr>
          <w:t>1</w:t>
        </w:r>
        <w:r w:rsidR="00F57FDD">
          <w:rPr>
            <w:noProof/>
            <w:webHidden/>
          </w:rPr>
          <w:fldChar w:fldCharType="end"/>
        </w:r>
      </w:hyperlink>
    </w:p>
    <w:p w14:paraId="79AC5D7E" w14:textId="77777777" w:rsidR="00F57FDD" w:rsidRPr="00182C92" w:rsidRDefault="00963C4D" w:rsidP="0055507C">
      <w:pPr>
        <w:pStyle w:val="23"/>
        <w:tabs>
          <w:tab w:val="left" w:pos="1260"/>
          <w:tab w:val="right" w:leader="dot" w:pos="8296"/>
        </w:tabs>
        <w:jc w:val="left"/>
        <w:rPr>
          <w:rFonts w:ascii="等线" w:eastAsia="等线" w:hAnsi="等线"/>
          <w:noProof/>
          <w:szCs w:val="22"/>
        </w:rPr>
      </w:pPr>
      <w:hyperlink w:anchor="_Toc463419388" w:history="1">
        <w:r w:rsidR="00F57FDD" w:rsidRPr="002814B0">
          <w:rPr>
            <w:rStyle w:val="a4"/>
            <w:noProof/>
          </w:rPr>
          <w:t>2.2</w:t>
        </w:r>
        <w:r w:rsidR="00F57FDD" w:rsidRPr="00182C92">
          <w:rPr>
            <w:rFonts w:ascii="等线" w:eastAsia="等线" w:hAnsi="等线"/>
            <w:noProof/>
            <w:szCs w:val="22"/>
          </w:rPr>
          <w:tab/>
        </w:r>
        <w:r w:rsidR="00F57FDD" w:rsidRPr="002814B0">
          <w:rPr>
            <w:rStyle w:val="a4"/>
            <w:noProof/>
          </w:rPr>
          <w:t>预设计的问题清单（本组作为开发者角色）</w:t>
        </w:r>
        <w:r w:rsidR="00F57FDD">
          <w:rPr>
            <w:noProof/>
            <w:webHidden/>
          </w:rPr>
          <w:tab/>
        </w:r>
        <w:r w:rsidR="00F57FDD">
          <w:rPr>
            <w:noProof/>
            <w:webHidden/>
          </w:rPr>
          <w:fldChar w:fldCharType="begin"/>
        </w:r>
        <w:r w:rsidR="00F57FDD">
          <w:rPr>
            <w:noProof/>
            <w:webHidden/>
          </w:rPr>
          <w:instrText xml:space="preserve"> PAGEREF _Toc463419388 \h </w:instrText>
        </w:r>
        <w:r w:rsidR="00F57FDD">
          <w:rPr>
            <w:noProof/>
            <w:webHidden/>
          </w:rPr>
        </w:r>
        <w:r w:rsidR="00F57FDD">
          <w:rPr>
            <w:noProof/>
            <w:webHidden/>
          </w:rPr>
          <w:fldChar w:fldCharType="separate"/>
        </w:r>
        <w:r w:rsidR="00F57FDD">
          <w:rPr>
            <w:noProof/>
            <w:webHidden/>
          </w:rPr>
          <w:t>1</w:t>
        </w:r>
        <w:r w:rsidR="00F57FDD">
          <w:rPr>
            <w:noProof/>
            <w:webHidden/>
          </w:rPr>
          <w:fldChar w:fldCharType="end"/>
        </w:r>
      </w:hyperlink>
    </w:p>
    <w:p w14:paraId="648BB70A" w14:textId="0D310BC7" w:rsidR="00F57FDD" w:rsidRPr="00182C92" w:rsidRDefault="00963C4D" w:rsidP="0055507C">
      <w:pPr>
        <w:pStyle w:val="23"/>
        <w:tabs>
          <w:tab w:val="left" w:pos="1260"/>
          <w:tab w:val="right" w:leader="dot" w:pos="8296"/>
        </w:tabs>
        <w:jc w:val="left"/>
        <w:rPr>
          <w:rFonts w:ascii="等线" w:eastAsia="等线" w:hAnsi="等线"/>
          <w:noProof/>
          <w:szCs w:val="22"/>
        </w:rPr>
      </w:pPr>
      <w:hyperlink w:anchor="_Toc463419389" w:history="1">
        <w:r w:rsidR="00F57FDD" w:rsidRPr="002814B0">
          <w:rPr>
            <w:rStyle w:val="a4"/>
            <w:noProof/>
          </w:rPr>
          <w:t>2.3</w:t>
        </w:r>
        <w:r w:rsidR="00F57FDD" w:rsidRPr="00182C92">
          <w:rPr>
            <w:rFonts w:ascii="等线" w:eastAsia="等线" w:hAnsi="等线"/>
            <w:noProof/>
            <w:szCs w:val="22"/>
          </w:rPr>
          <w:tab/>
        </w:r>
        <w:r w:rsidR="00F57FDD" w:rsidRPr="002814B0">
          <w:rPr>
            <w:rStyle w:val="a4"/>
            <w:noProof/>
          </w:rPr>
          <w:t>Q&amp;A</w:t>
        </w:r>
        <w:r w:rsidR="00F57FDD" w:rsidRPr="002814B0">
          <w:rPr>
            <w:rStyle w:val="a4"/>
            <w:noProof/>
          </w:rPr>
          <w:t>过程（本组作为开发者角色）</w:t>
        </w:r>
        <w:r w:rsidR="00F57FDD">
          <w:rPr>
            <w:noProof/>
            <w:webHidden/>
          </w:rPr>
          <w:tab/>
        </w:r>
        <w:r w:rsidR="00772D16">
          <w:rPr>
            <w:rFonts w:hint="eastAsia"/>
            <w:noProof/>
            <w:webHidden/>
          </w:rPr>
          <w:t>2</w:t>
        </w:r>
      </w:hyperlink>
    </w:p>
    <w:p w14:paraId="5EF9D5AB" w14:textId="200F0206" w:rsidR="00F57FDD" w:rsidRPr="00182C92" w:rsidRDefault="00963C4D" w:rsidP="0055507C">
      <w:pPr>
        <w:pStyle w:val="13"/>
        <w:jc w:val="left"/>
        <w:rPr>
          <w:rFonts w:ascii="等线" w:eastAsia="等线" w:hAnsi="等线"/>
          <w:noProof/>
          <w:szCs w:val="22"/>
        </w:rPr>
      </w:pPr>
      <w:hyperlink w:anchor="_Toc463419390" w:history="1">
        <w:r w:rsidR="00F57FDD" w:rsidRPr="002814B0">
          <w:rPr>
            <w:rStyle w:val="a4"/>
            <w:noProof/>
          </w:rPr>
          <w:t>3</w:t>
        </w:r>
        <w:r w:rsidR="00F57FDD" w:rsidRPr="00182C92">
          <w:rPr>
            <w:rFonts w:ascii="等线" w:eastAsia="等线" w:hAnsi="等线"/>
            <w:noProof/>
            <w:szCs w:val="22"/>
          </w:rPr>
          <w:tab/>
        </w:r>
        <w:r w:rsidR="00F57FDD" w:rsidRPr="002814B0">
          <w:rPr>
            <w:rStyle w:val="a4"/>
            <w:noProof/>
          </w:rPr>
          <w:t>用户故事</w:t>
        </w:r>
        <w:r w:rsidR="00F57FDD">
          <w:rPr>
            <w:noProof/>
            <w:webHidden/>
          </w:rPr>
          <w:tab/>
        </w:r>
        <w:r w:rsidR="00772D16">
          <w:rPr>
            <w:rFonts w:hint="eastAsia"/>
            <w:noProof/>
            <w:webHidden/>
          </w:rPr>
          <w:t>3</w:t>
        </w:r>
      </w:hyperlink>
    </w:p>
    <w:p w14:paraId="3186F590" w14:textId="14287A8E" w:rsidR="00F57FDD" w:rsidRPr="00182C92" w:rsidRDefault="00963C4D" w:rsidP="0055507C">
      <w:pPr>
        <w:pStyle w:val="23"/>
        <w:tabs>
          <w:tab w:val="left" w:pos="1260"/>
          <w:tab w:val="right" w:leader="dot" w:pos="8296"/>
        </w:tabs>
        <w:jc w:val="left"/>
        <w:rPr>
          <w:rFonts w:ascii="等线" w:eastAsia="等线" w:hAnsi="等线"/>
          <w:noProof/>
          <w:szCs w:val="22"/>
        </w:rPr>
      </w:pPr>
      <w:hyperlink w:anchor="_Toc463419391" w:history="1">
        <w:r w:rsidR="00F57FDD" w:rsidRPr="002814B0">
          <w:rPr>
            <w:rStyle w:val="a4"/>
            <w:noProof/>
          </w:rPr>
          <w:t>3.1</w:t>
        </w:r>
        <w:r w:rsidR="00F57FDD" w:rsidRPr="00182C92">
          <w:rPr>
            <w:rFonts w:ascii="等线" w:eastAsia="等线" w:hAnsi="等线"/>
            <w:noProof/>
            <w:szCs w:val="22"/>
          </w:rPr>
          <w:tab/>
        </w:r>
        <w:r w:rsidR="00F57FDD" w:rsidRPr="002814B0">
          <w:rPr>
            <w:rStyle w:val="a4"/>
            <w:noProof/>
          </w:rPr>
          <w:t>用户故事清单及优先级</w:t>
        </w:r>
        <w:r w:rsidR="00F57FDD">
          <w:rPr>
            <w:noProof/>
            <w:webHidden/>
          </w:rPr>
          <w:tab/>
        </w:r>
        <w:r w:rsidR="00772D16">
          <w:rPr>
            <w:rFonts w:hint="eastAsia"/>
            <w:noProof/>
            <w:webHidden/>
          </w:rPr>
          <w:t>3</w:t>
        </w:r>
      </w:hyperlink>
    </w:p>
    <w:p w14:paraId="21875321" w14:textId="1661CA7F" w:rsidR="00F57FDD" w:rsidRPr="00182C92" w:rsidRDefault="00963C4D" w:rsidP="0055507C">
      <w:pPr>
        <w:pStyle w:val="23"/>
        <w:tabs>
          <w:tab w:val="left" w:pos="1260"/>
          <w:tab w:val="right" w:leader="dot" w:pos="8296"/>
        </w:tabs>
        <w:jc w:val="left"/>
        <w:rPr>
          <w:rFonts w:ascii="等线" w:eastAsia="等线" w:hAnsi="等线"/>
          <w:noProof/>
          <w:szCs w:val="22"/>
        </w:rPr>
      </w:pPr>
      <w:hyperlink w:anchor="_Toc463419392" w:history="1">
        <w:r w:rsidR="00F57FDD" w:rsidRPr="002814B0">
          <w:rPr>
            <w:rStyle w:val="a4"/>
            <w:noProof/>
          </w:rPr>
          <w:t>3.2</w:t>
        </w:r>
        <w:r w:rsidR="00F57FDD" w:rsidRPr="00182C92">
          <w:rPr>
            <w:rFonts w:ascii="等线" w:eastAsia="等线" w:hAnsi="等线"/>
            <w:noProof/>
            <w:szCs w:val="22"/>
          </w:rPr>
          <w:tab/>
        </w:r>
        <w:r w:rsidR="00F57FDD" w:rsidRPr="002814B0">
          <w:rPr>
            <w:rStyle w:val="a4"/>
            <w:noProof/>
          </w:rPr>
          <w:t>用户故事之间的依赖关系</w:t>
        </w:r>
        <w:r w:rsidR="00F57FDD">
          <w:rPr>
            <w:noProof/>
            <w:webHidden/>
          </w:rPr>
          <w:tab/>
        </w:r>
        <w:r w:rsidR="00772D16">
          <w:rPr>
            <w:rFonts w:hint="eastAsia"/>
            <w:noProof/>
            <w:webHidden/>
          </w:rPr>
          <w:t>3</w:t>
        </w:r>
      </w:hyperlink>
    </w:p>
    <w:p w14:paraId="5F8CED35" w14:textId="1DC1BFFE" w:rsidR="00F57FDD" w:rsidRPr="00182C92" w:rsidRDefault="00963C4D" w:rsidP="0055507C">
      <w:pPr>
        <w:pStyle w:val="23"/>
        <w:tabs>
          <w:tab w:val="left" w:pos="1260"/>
          <w:tab w:val="right" w:leader="dot" w:pos="8296"/>
        </w:tabs>
        <w:jc w:val="left"/>
        <w:rPr>
          <w:rFonts w:ascii="等线" w:eastAsia="等线" w:hAnsi="等线"/>
          <w:noProof/>
          <w:szCs w:val="22"/>
        </w:rPr>
      </w:pPr>
      <w:hyperlink w:anchor="_Toc463419393" w:history="1">
        <w:r w:rsidR="00F57FDD" w:rsidRPr="002814B0">
          <w:rPr>
            <w:rStyle w:val="a4"/>
            <w:noProof/>
          </w:rPr>
          <w:t>3.3</w:t>
        </w:r>
        <w:r w:rsidR="00F57FDD" w:rsidRPr="00182C92">
          <w:rPr>
            <w:rFonts w:ascii="等线" w:eastAsia="等线" w:hAnsi="等线"/>
            <w:noProof/>
            <w:szCs w:val="22"/>
          </w:rPr>
          <w:tab/>
        </w:r>
        <w:r w:rsidR="00F57FDD" w:rsidRPr="002814B0">
          <w:rPr>
            <w:rStyle w:val="a4"/>
            <w:noProof/>
          </w:rPr>
          <w:t>用户故事</w:t>
        </w:r>
        <w:r w:rsidR="00F57FDD" w:rsidRPr="002814B0">
          <w:rPr>
            <w:rStyle w:val="a4"/>
            <w:noProof/>
          </w:rPr>
          <w:t>1</w:t>
        </w:r>
        <w:r w:rsidR="00F57FDD">
          <w:rPr>
            <w:noProof/>
            <w:webHidden/>
          </w:rPr>
          <w:tab/>
        </w:r>
        <w:r w:rsidR="00772D16">
          <w:rPr>
            <w:rFonts w:hint="eastAsia"/>
            <w:noProof/>
            <w:webHidden/>
          </w:rPr>
          <w:t>4</w:t>
        </w:r>
      </w:hyperlink>
    </w:p>
    <w:p w14:paraId="3C74EA63" w14:textId="794226DA" w:rsidR="00F57FDD" w:rsidRPr="00182C92" w:rsidRDefault="00963C4D" w:rsidP="0055507C">
      <w:pPr>
        <w:pStyle w:val="23"/>
        <w:tabs>
          <w:tab w:val="left" w:pos="1260"/>
          <w:tab w:val="right" w:leader="dot" w:pos="8296"/>
        </w:tabs>
        <w:jc w:val="left"/>
        <w:rPr>
          <w:rFonts w:ascii="等线" w:eastAsia="等线" w:hAnsi="等线"/>
          <w:noProof/>
          <w:szCs w:val="22"/>
        </w:rPr>
      </w:pPr>
      <w:hyperlink w:anchor="_Toc463419394" w:history="1">
        <w:r w:rsidR="00F57FDD" w:rsidRPr="002814B0">
          <w:rPr>
            <w:rStyle w:val="a4"/>
            <w:noProof/>
          </w:rPr>
          <w:t>3.4</w:t>
        </w:r>
        <w:r w:rsidR="00F57FDD" w:rsidRPr="00182C92">
          <w:rPr>
            <w:rFonts w:ascii="等线" w:eastAsia="等线" w:hAnsi="等线"/>
            <w:noProof/>
            <w:szCs w:val="22"/>
          </w:rPr>
          <w:tab/>
        </w:r>
        <w:r w:rsidR="00F57FDD" w:rsidRPr="002814B0">
          <w:rPr>
            <w:rStyle w:val="a4"/>
            <w:noProof/>
          </w:rPr>
          <w:t>用户故事</w:t>
        </w:r>
        <w:r w:rsidR="00F57FDD" w:rsidRPr="002814B0">
          <w:rPr>
            <w:rStyle w:val="a4"/>
            <w:noProof/>
          </w:rPr>
          <w:t>2</w:t>
        </w:r>
        <w:r w:rsidR="00F57FDD">
          <w:rPr>
            <w:noProof/>
            <w:webHidden/>
          </w:rPr>
          <w:tab/>
        </w:r>
        <w:r w:rsidR="00772D16">
          <w:rPr>
            <w:rFonts w:hint="eastAsia"/>
            <w:noProof/>
            <w:webHidden/>
          </w:rPr>
          <w:t>5</w:t>
        </w:r>
      </w:hyperlink>
    </w:p>
    <w:p w14:paraId="6C50B386" w14:textId="08DEFF25" w:rsidR="00F57FDD" w:rsidRDefault="00963C4D" w:rsidP="0055507C">
      <w:pPr>
        <w:pStyle w:val="23"/>
        <w:tabs>
          <w:tab w:val="left" w:pos="1260"/>
          <w:tab w:val="right" w:leader="dot" w:pos="8296"/>
        </w:tabs>
        <w:jc w:val="left"/>
        <w:rPr>
          <w:noProof/>
        </w:rPr>
      </w:pPr>
      <w:hyperlink w:anchor="_Toc463419395" w:history="1">
        <w:r w:rsidR="00F57FDD" w:rsidRPr="002814B0">
          <w:rPr>
            <w:rStyle w:val="a4"/>
            <w:noProof/>
          </w:rPr>
          <w:t>3.5</w:t>
        </w:r>
        <w:r w:rsidR="00F57FDD" w:rsidRPr="00182C92">
          <w:rPr>
            <w:rFonts w:ascii="等线" w:eastAsia="等线" w:hAnsi="等线"/>
            <w:noProof/>
            <w:szCs w:val="22"/>
          </w:rPr>
          <w:tab/>
        </w:r>
        <w:r w:rsidR="00F57FDD" w:rsidRPr="002814B0">
          <w:rPr>
            <w:rStyle w:val="a4"/>
            <w:noProof/>
          </w:rPr>
          <w:t>用户故事</w:t>
        </w:r>
        <w:r w:rsidR="00772D16">
          <w:rPr>
            <w:rStyle w:val="a4"/>
            <w:rFonts w:hint="eastAsia"/>
            <w:noProof/>
          </w:rPr>
          <w:t>3</w:t>
        </w:r>
        <w:r w:rsidR="00F57FDD">
          <w:rPr>
            <w:noProof/>
            <w:webHidden/>
          </w:rPr>
          <w:tab/>
        </w:r>
        <w:r w:rsidR="00772D16">
          <w:rPr>
            <w:rFonts w:hint="eastAsia"/>
            <w:noProof/>
            <w:webHidden/>
          </w:rPr>
          <w:t>6</w:t>
        </w:r>
      </w:hyperlink>
    </w:p>
    <w:p w14:paraId="4E31D665" w14:textId="65A2A7D7" w:rsidR="00772D16" w:rsidRDefault="00963C4D" w:rsidP="00772D16">
      <w:pPr>
        <w:pStyle w:val="23"/>
        <w:tabs>
          <w:tab w:val="left" w:pos="1260"/>
          <w:tab w:val="right" w:leader="dot" w:pos="8296"/>
        </w:tabs>
        <w:jc w:val="left"/>
        <w:rPr>
          <w:noProof/>
        </w:rPr>
      </w:pPr>
      <w:hyperlink w:anchor="_Toc463419395" w:history="1">
        <w:r w:rsidR="00772D16" w:rsidRPr="002814B0">
          <w:rPr>
            <w:rStyle w:val="a4"/>
            <w:noProof/>
          </w:rPr>
          <w:t>3.</w:t>
        </w:r>
        <w:r w:rsidR="00772D16">
          <w:rPr>
            <w:rStyle w:val="a4"/>
            <w:rFonts w:hint="eastAsia"/>
            <w:noProof/>
          </w:rPr>
          <w:t>6</w:t>
        </w:r>
        <w:r w:rsidR="00772D16" w:rsidRPr="00182C92">
          <w:rPr>
            <w:rFonts w:ascii="等线" w:eastAsia="等线" w:hAnsi="等线"/>
            <w:noProof/>
            <w:szCs w:val="22"/>
          </w:rPr>
          <w:tab/>
        </w:r>
        <w:r w:rsidR="00772D16" w:rsidRPr="002814B0">
          <w:rPr>
            <w:rStyle w:val="a4"/>
            <w:noProof/>
          </w:rPr>
          <w:t>用户故事</w:t>
        </w:r>
        <w:r w:rsidR="00772D16">
          <w:rPr>
            <w:rStyle w:val="a4"/>
            <w:rFonts w:hint="eastAsia"/>
            <w:noProof/>
          </w:rPr>
          <w:t>4</w:t>
        </w:r>
        <w:r w:rsidR="00772D16">
          <w:rPr>
            <w:noProof/>
            <w:webHidden/>
          </w:rPr>
          <w:tab/>
        </w:r>
        <w:r w:rsidR="00772D16">
          <w:rPr>
            <w:rFonts w:hint="eastAsia"/>
            <w:noProof/>
            <w:webHidden/>
          </w:rPr>
          <w:t>7</w:t>
        </w:r>
      </w:hyperlink>
    </w:p>
    <w:p w14:paraId="48C9D12D" w14:textId="3FAEF0D2" w:rsidR="00772D16" w:rsidRDefault="00963C4D" w:rsidP="00772D16">
      <w:pPr>
        <w:pStyle w:val="23"/>
        <w:tabs>
          <w:tab w:val="left" w:pos="1260"/>
          <w:tab w:val="right" w:leader="dot" w:pos="8296"/>
        </w:tabs>
        <w:jc w:val="left"/>
        <w:rPr>
          <w:noProof/>
        </w:rPr>
      </w:pPr>
      <w:hyperlink w:anchor="_Toc463419395" w:history="1">
        <w:r w:rsidR="00772D16" w:rsidRPr="002814B0">
          <w:rPr>
            <w:rStyle w:val="a4"/>
            <w:noProof/>
          </w:rPr>
          <w:t>3.</w:t>
        </w:r>
        <w:r w:rsidR="00772D16">
          <w:rPr>
            <w:rStyle w:val="a4"/>
            <w:rFonts w:hint="eastAsia"/>
            <w:noProof/>
          </w:rPr>
          <w:t>7</w:t>
        </w:r>
        <w:r w:rsidR="00772D16" w:rsidRPr="00182C92">
          <w:rPr>
            <w:rFonts w:ascii="等线" w:eastAsia="等线" w:hAnsi="等线"/>
            <w:noProof/>
            <w:szCs w:val="22"/>
          </w:rPr>
          <w:tab/>
        </w:r>
        <w:r w:rsidR="00772D16" w:rsidRPr="002814B0">
          <w:rPr>
            <w:rStyle w:val="a4"/>
            <w:noProof/>
          </w:rPr>
          <w:t>用户故事</w:t>
        </w:r>
        <w:r w:rsidR="00772D16">
          <w:rPr>
            <w:rStyle w:val="a4"/>
            <w:rFonts w:hint="eastAsia"/>
            <w:noProof/>
          </w:rPr>
          <w:t>5</w:t>
        </w:r>
        <w:r w:rsidR="00772D16">
          <w:rPr>
            <w:noProof/>
            <w:webHidden/>
          </w:rPr>
          <w:tab/>
        </w:r>
        <w:r w:rsidR="00772D16">
          <w:rPr>
            <w:rFonts w:hint="eastAsia"/>
            <w:noProof/>
            <w:webHidden/>
          </w:rPr>
          <w:t>8</w:t>
        </w:r>
      </w:hyperlink>
    </w:p>
    <w:p w14:paraId="7ABCFE3F" w14:textId="761CA04F" w:rsidR="00772D16" w:rsidRDefault="00963C4D" w:rsidP="00772D16">
      <w:pPr>
        <w:pStyle w:val="23"/>
        <w:tabs>
          <w:tab w:val="left" w:pos="1260"/>
          <w:tab w:val="right" w:leader="dot" w:pos="8296"/>
        </w:tabs>
        <w:jc w:val="left"/>
        <w:rPr>
          <w:noProof/>
        </w:rPr>
      </w:pPr>
      <w:hyperlink w:anchor="_Toc463419395" w:history="1">
        <w:r w:rsidR="00772D16" w:rsidRPr="002814B0">
          <w:rPr>
            <w:rStyle w:val="a4"/>
            <w:noProof/>
          </w:rPr>
          <w:t>3.</w:t>
        </w:r>
        <w:r w:rsidR="00772D16">
          <w:rPr>
            <w:rStyle w:val="a4"/>
            <w:rFonts w:hint="eastAsia"/>
            <w:noProof/>
          </w:rPr>
          <w:t>8</w:t>
        </w:r>
        <w:r w:rsidR="00772D16" w:rsidRPr="00182C92">
          <w:rPr>
            <w:rFonts w:ascii="等线" w:eastAsia="等线" w:hAnsi="等线"/>
            <w:noProof/>
            <w:szCs w:val="22"/>
          </w:rPr>
          <w:tab/>
        </w:r>
        <w:r w:rsidR="00772D16" w:rsidRPr="002814B0">
          <w:rPr>
            <w:rStyle w:val="a4"/>
            <w:noProof/>
          </w:rPr>
          <w:t>用户故事</w:t>
        </w:r>
        <w:r w:rsidR="00772D16">
          <w:rPr>
            <w:rStyle w:val="a4"/>
            <w:rFonts w:hint="eastAsia"/>
            <w:noProof/>
          </w:rPr>
          <w:t>6</w:t>
        </w:r>
        <w:r w:rsidR="00772D16">
          <w:rPr>
            <w:noProof/>
            <w:webHidden/>
          </w:rPr>
          <w:tab/>
        </w:r>
        <w:r w:rsidR="00772D16">
          <w:rPr>
            <w:rFonts w:hint="eastAsia"/>
            <w:noProof/>
            <w:webHidden/>
          </w:rPr>
          <w:t>9</w:t>
        </w:r>
      </w:hyperlink>
    </w:p>
    <w:p w14:paraId="3B400057" w14:textId="0D4177CC" w:rsidR="00772D16" w:rsidRPr="00772D16" w:rsidRDefault="00963C4D" w:rsidP="00772D16">
      <w:pPr>
        <w:pStyle w:val="23"/>
        <w:tabs>
          <w:tab w:val="left" w:pos="1260"/>
          <w:tab w:val="right" w:leader="dot" w:pos="8296"/>
        </w:tabs>
        <w:jc w:val="left"/>
        <w:rPr>
          <w:noProof/>
        </w:rPr>
      </w:pPr>
      <w:hyperlink w:anchor="_Toc463419395" w:history="1">
        <w:r w:rsidR="00772D16" w:rsidRPr="002814B0">
          <w:rPr>
            <w:rStyle w:val="a4"/>
            <w:noProof/>
          </w:rPr>
          <w:t>3.</w:t>
        </w:r>
        <w:r w:rsidR="00772D16">
          <w:rPr>
            <w:rStyle w:val="a4"/>
            <w:rFonts w:hint="eastAsia"/>
            <w:noProof/>
          </w:rPr>
          <w:t>9</w:t>
        </w:r>
        <w:r w:rsidR="00772D16" w:rsidRPr="00182C92">
          <w:rPr>
            <w:rFonts w:ascii="等线" w:eastAsia="等线" w:hAnsi="等线"/>
            <w:noProof/>
            <w:szCs w:val="22"/>
          </w:rPr>
          <w:tab/>
        </w:r>
        <w:r w:rsidR="00772D16" w:rsidRPr="002814B0">
          <w:rPr>
            <w:rStyle w:val="a4"/>
            <w:noProof/>
          </w:rPr>
          <w:t>用户故事</w:t>
        </w:r>
        <w:r w:rsidR="00772D16">
          <w:rPr>
            <w:rStyle w:val="a4"/>
            <w:rFonts w:hint="eastAsia"/>
            <w:noProof/>
          </w:rPr>
          <w:t>7</w:t>
        </w:r>
        <w:r w:rsidR="00772D16">
          <w:rPr>
            <w:noProof/>
            <w:webHidden/>
          </w:rPr>
          <w:tab/>
        </w:r>
        <w:r w:rsidR="00772D16">
          <w:rPr>
            <w:rFonts w:hint="eastAsia"/>
            <w:noProof/>
            <w:webHidden/>
          </w:rPr>
          <w:t>10</w:t>
        </w:r>
      </w:hyperlink>
    </w:p>
    <w:p w14:paraId="6F041A88" w14:textId="05CBE10E" w:rsidR="00F57FDD" w:rsidRPr="00182C92" w:rsidRDefault="00963C4D" w:rsidP="0055507C">
      <w:pPr>
        <w:pStyle w:val="13"/>
        <w:jc w:val="left"/>
        <w:rPr>
          <w:rFonts w:ascii="等线" w:eastAsia="等线" w:hAnsi="等线"/>
          <w:noProof/>
          <w:szCs w:val="22"/>
        </w:rPr>
      </w:pPr>
      <w:hyperlink w:anchor="_Toc463419396" w:history="1">
        <w:r w:rsidR="00F57FDD" w:rsidRPr="002814B0">
          <w:rPr>
            <w:rStyle w:val="a4"/>
            <w:noProof/>
          </w:rPr>
          <w:t>4</w:t>
        </w:r>
        <w:r w:rsidR="00F57FDD" w:rsidRPr="00182C92">
          <w:rPr>
            <w:rFonts w:ascii="等线" w:eastAsia="等线" w:hAnsi="等线"/>
            <w:noProof/>
            <w:szCs w:val="22"/>
          </w:rPr>
          <w:tab/>
        </w:r>
        <w:r w:rsidR="00F57FDD" w:rsidRPr="002814B0">
          <w:rPr>
            <w:rStyle w:val="a4"/>
            <w:noProof/>
          </w:rPr>
          <w:t>用户故事的工作量估算</w:t>
        </w:r>
        <w:r w:rsidR="00F57FDD">
          <w:rPr>
            <w:noProof/>
            <w:webHidden/>
          </w:rPr>
          <w:tab/>
        </w:r>
        <w:r w:rsidR="00772D16">
          <w:rPr>
            <w:rFonts w:hint="eastAsia"/>
            <w:noProof/>
            <w:webHidden/>
          </w:rPr>
          <w:t>11</w:t>
        </w:r>
      </w:hyperlink>
    </w:p>
    <w:p w14:paraId="0B7AC12E" w14:textId="6C8F9761" w:rsidR="00F57FDD" w:rsidRPr="00182C92" w:rsidRDefault="00963C4D" w:rsidP="0055507C">
      <w:pPr>
        <w:pStyle w:val="13"/>
        <w:jc w:val="left"/>
        <w:rPr>
          <w:rFonts w:ascii="等线" w:eastAsia="等线" w:hAnsi="等线"/>
          <w:noProof/>
          <w:szCs w:val="22"/>
        </w:rPr>
      </w:pPr>
      <w:hyperlink w:anchor="_Toc463419397" w:history="1">
        <w:r w:rsidR="00F57FDD" w:rsidRPr="002814B0">
          <w:rPr>
            <w:rStyle w:val="a4"/>
            <w:noProof/>
          </w:rPr>
          <w:t>5</w:t>
        </w:r>
        <w:r w:rsidR="00F57FDD" w:rsidRPr="00182C92">
          <w:rPr>
            <w:rFonts w:ascii="等线" w:eastAsia="等线" w:hAnsi="等线"/>
            <w:noProof/>
            <w:szCs w:val="22"/>
          </w:rPr>
          <w:tab/>
        </w:r>
        <w:r w:rsidR="00F57FDD" w:rsidRPr="002814B0">
          <w:rPr>
            <w:rStyle w:val="a4"/>
            <w:noProof/>
          </w:rPr>
          <w:t>迭代计划</w:t>
        </w:r>
        <w:r w:rsidR="00F57FDD">
          <w:rPr>
            <w:noProof/>
            <w:webHidden/>
          </w:rPr>
          <w:tab/>
        </w:r>
        <w:r w:rsidR="00772D16">
          <w:rPr>
            <w:rFonts w:hint="eastAsia"/>
            <w:noProof/>
            <w:webHidden/>
          </w:rPr>
          <w:t>11</w:t>
        </w:r>
      </w:hyperlink>
    </w:p>
    <w:p w14:paraId="7F51B93B" w14:textId="1FB564EC" w:rsidR="00F57FDD" w:rsidRPr="00182C92" w:rsidRDefault="00963C4D" w:rsidP="0055507C">
      <w:pPr>
        <w:pStyle w:val="13"/>
        <w:jc w:val="left"/>
        <w:rPr>
          <w:rFonts w:ascii="等线" w:eastAsia="等线" w:hAnsi="等线"/>
          <w:noProof/>
          <w:szCs w:val="22"/>
        </w:rPr>
      </w:pPr>
      <w:hyperlink w:anchor="_Toc463419398" w:history="1">
        <w:r w:rsidR="00F57FDD" w:rsidRPr="002814B0">
          <w:rPr>
            <w:rStyle w:val="a4"/>
            <w:noProof/>
          </w:rPr>
          <w:t>6</w:t>
        </w:r>
        <w:r w:rsidR="00F57FDD" w:rsidRPr="00182C92">
          <w:rPr>
            <w:rFonts w:ascii="等线" w:eastAsia="等线" w:hAnsi="等线"/>
            <w:noProof/>
            <w:szCs w:val="22"/>
          </w:rPr>
          <w:tab/>
        </w:r>
        <w:r w:rsidR="00F57FDD" w:rsidRPr="002814B0">
          <w:rPr>
            <w:rStyle w:val="a4"/>
            <w:noProof/>
          </w:rPr>
          <w:t>使用</w:t>
        </w:r>
        <w:r w:rsidR="00F57FDD" w:rsidRPr="002814B0">
          <w:rPr>
            <w:rStyle w:val="a4"/>
            <w:noProof/>
          </w:rPr>
          <w:t>VersionOne</w:t>
        </w:r>
        <w:r w:rsidR="00F57FDD" w:rsidRPr="002814B0">
          <w:rPr>
            <w:rStyle w:val="a4"/>
            <w:noProof/>
          </w:rPr>
          <w:t>管理用户故事和迭代计划（选做）</w:t>
        </w:r>
        <w:r w:rsidR="00F57FDD">
          <w:rPr>
            <w:noProof/>
            <w:webHidden/>
          </w:rPr>
          <w:tab/>
        </w:r>
        <w:r w:rsidR="00772D16">
          <w:rPr>
            <w:rFonts w:hint="eastAsia"/>
            <w:noProof/>
            <w:webHidden/>
          </w:rPr>
          <w:t>12</w:t>
        </w:r>
      </w:hyperlink>
    </w:p>
    <w:p w14:paraId="7D3BFD1F" w14:textId="7AEBCEB1" w:rsidR="00F57FDD" w:rsidRPr="00182C92" w:rsidRDefault="00963C4D" w:rsidP="0055507C">
      <w:pPr>
        <w:pStyle w:val="23"/>
        <w:tabs>
          <w:tab w:val="left" w:pos="1260"/>
          <w:tab w:val="right" w:leader="dot" w:pos="8296"/>
        </w:tabs>
        <w:jc w:val="left"/>
        <w:rPr>
          <w:rFonts w:ascii="等线" w:eastAsia="等线" w:hAnsi="等线"/>
          <w:noProof/>
          <w:szCs w:val="22"/>
        </w:rPr>
      </w:pPr>
      <w:hyperlink w:anchor="_Toc463419399" w:history="1">
        <w:r w:rsidR="00F57FDD" w:rsidRPr="002814B0">
          <w:rPr>
            <w:rStyle w:val="a4"/>
            <w:noProof/>
          </w:rPr>
          <w:t>6.1</w:t>
        </w:r>
        <w:r w:rsidR="00F57FDD" w:rsidRPr="00182C92">
          <w:rPr>
            <w:rFonts w:ascii="等线" w:eastAsia="等线" w:hAnsi="等线"/>
            <w:noProof/>
            <w:szCs w:val="22"/>
          </w:rPr>
          <w:tab/>
        </w:r>
        <w:r w:rsidR="00F57FDD" w:rsidRPr="002814B0">
          <w:rPr>
            <w:rStyle w:val="a4"/>
            <w:noProof/>
          </w:rPr>
          <w:t>建立团队、项目、成员</w:t>
        </w:r>
        <w:r w:rsidR="00F57FDD">
          <w:rPr>
            <w:noProof/>
            <w:webHidden/>
          </w:rPr>
          <w:tab/>
        </w:r>
        <w:r w:rsidR="00772D16">
          <w:rPr>
            <w:rFonts w:hint="eastAsia"/>
            <w:noProof/>
            <w:webHidden/>
          </w:rPr>
          <w:t>12</w:t>
        </w:r>
      </w:hyperlink>
    </w:p>
    <w:p w14:paraId="016A95A9" w14:textId="5985B0C0" w:rsidR="00F57FDD" w:rsidRPr="00182C92" w:rsidRDefault="00963C4D" w:rsidP="0055507C">
      <w:pPr>
        <w:pStyle w:val="23"/>
        <w:tabs>
          <w:tab w:val="left" w:pos="1260"/>
          <w:tab w:val="right" w:leader="dot" w:pos="8296"/>
        </w:tabs>
        <w:jc w:val="left"/>
        <w:rPr>
          <w:rFonts w:ascii="等线" w:eastAsia="等线" w:hAnsi="等线"/>
          <w:noProof/>
          <w:szCs w:val="22"/>
        </w:rPr>
      </w:pPr>
      <w:hyperlink w:anchor="_Toc463419400" w:history="1">
        <w:r w:rsidR="00F57FDD" w:rsidRPr="002814B0">
          <w:rPr>
            <w:rStyle w:val="a4"/>
            <w:noProof/>
          </w:rPr>
          <w:t>6.2</w:t>
        </w:r>
        <w:r w:rsidR="00F57FDD" w:rsidRPr="00182C92">
          <w:rPr>
            <w:rFonts w:ascii="等线" w:eastAsia="等线" w:hAnsi="等线"/>
            <w:noProof/>
            <w:szCs w:val="22"/>
          </w:rPr>
          <w:tab/>
        </w:r>
        <w:r w:rsidR="00F57FDD" w:rsidRPr="002814B0">
          <w:rPr>
            <w:rStyle w:val="a4"/>
            <w:noProof/>
          </w:rPr>
          <w:t>Product Backlog</w:t>
        </w:r>
        <w:r w:rsidR="00F57FDD" w:rsidRPr="002814B0">
          <w:rPr>
            <w:rStyle w:val="a4"/>
            <w:noProof/>
          </w:rPr>
          <w:t>（全部用户故事）</w:t>
        </w:r>
        <w:r w:rsidR="00F57FDD">
          <w:rPr>
            <w:noProof/>
            <w:webHidden/>
          </w:rPr>
          <w:tab/>
        </w:r>
        <w:r w:rsidR="00772D16">
          <w:rPr>
            <w:rFonts w:hint="eastAsia"/>
            <w:noProof/>
            <w:webHidden/>
          </w:rPr>
          <w:t>14</w:t>
        </w:r>
      </w:hyperlink>
    </w:p>
    <w:p w14:paraId="70FC308F" w14:textId="373B8CF0" w:rsidR="00F57FDD" w:rsidRPr="00182C92" w:rsidRDefault="00963C4D" w:rsidP="0055507C">
      <w:pPr>
        <w:pStyle w:val="23"/>
        <w:tabs>
          <w:tab w:val="left" w:pos="1260"/>
          <w:tab w:val="right" w:leader="dot" w:pos="8296"/>
        </w:tabs>
        <w:jc w:val="left"/>
        <w:rPr>
          <w:rFonts w:ascii="等线" w:eastAsia="等线" w:hAnsi="等线"/>
          <w:noProof/>
          <w:szCs w:val="22"/>
        </w:rPr>
      </w:pPr>
      <w:hyperlink w:anchor="_Toc463419401" w:history="1">
        <w:r w:rsidR="00F57FDD" w:rsidRPr="002814B0">
          <w:rPr>
            <w:rStyle w:val="a4"/>
            <w:noProof/>
          </w:rPr>
          <w:t>6.3</w:t>
        </w:r>
        <w:r w:rsidR="00F57FDD" w:rsidRPr="00182C92">
          <w:rPr>
            <w:rFonts w:ascii="等线" w:eastAsia="等线" w:hAnsi="等线"/>
            <w:noProof/>
            <w:szCs w:val="22"/>
          </w:rPr>
          <w:tab/>
        </w:r>
        <w:r w:rsidR="00F57FDD" w:rsidRPr="002814B0">
          <w:rPr>
            <w:rStyle w:val="a4"/>
            <w:noProof/>
          </w:rPr>
          <w:t>Sprint Planning</w:t>
        </w:r>
        <w:r w:rsidR="00F57FDD" w:rsidRPr="002814B0">
          <w:rPr>
            <w:rStyle w:val="a4"/>
            <w:noProof/>
          </w:rPr>
          <w:t>（规划迭代）</w:t>
        </w:r>
        <w:r w:rsidR="00F57FDD">
          <w:rPr>
            <w:noProof/>
            <w:webHidden/>
          </w:rPr>
          <w:tab/>
        </w:r>
        <w:r w:rsidR="00772D16">
          <w:rPr>
            <w:rFonts w:hint="eastAsia"/>
            <w:noProof/>
            <w:webHidden/>
          </w:rPr>
          <w:t>15</w:t>
        </w:r>
      </w:hyperlink>
    </w:p>
    <w:p w14:paraId="15DFD8B0" w14:textId="7C67D5A9" w:rsidR="00F57FDD" w:rsidRPr="00182C92" w:rsidRDefault="00963C4D" w:rsidP="0055507C">
      <w:pPr>
        <w:pStyle w:val="23"/>
        <w:tabs>
          <w:tab w:val="left" w:pos="1260"/>
          <w:tab w:val="right" w:leader="dot" w:pos="8296"/>
        </w:tabs>
        <w:jc w:val="left"/>
        <w:rPr>
          <w:rFonts w:ascii="等线" w:eastAsia="等线" w:hAnsi="等线"/>
          <w:noProof/>
          <w:szCs w:val="22"/>
        </w:rPr>
      </w:pPr>
      <w:hyperlink w:anchor="_Toc463419402" w:history="1">
        <w:r w:rsidR="00F57FDD" w:rsidRPr="002814B0">
          <w:rPr>
            <w:rStyle w:val="a4"/>
            <w:noProof/>
          </w:rPr>
          <w:t>6.4</w:t>
        </w:r>
        <w:r w:rsidR="00F57FDD" w:rsidRPr="00182C92">
          <w:rPr>
            <w:rFonts w:ascii="等线" w:eastAsia="等线" w:hAnsi="等线"/>
            <w:noProof/>
            <w:szCs w:val="22"/>
          </w:rPr>
          <w:tab/>
        </w:r>
        <w:r w:rsidR="00F57FDD" w:rsidRPr="002814B0">
          <w:rPr>
            <w:rStyle w:val="a4"/>
            <w:noProof/>
          </w:rPr>
          <w:t>形成每个</w:t>
        </w:r>
        <w:r w:rsidR="00F57FDD" w:rsidRPr="002814B0">
          <w:rPr>
            <w:rStyle w:val="a4"/>
            <w:noProof/>
          </w:rPr>
          <w:t>Sprint</w:t>
        </w:r>
        <w:r w:rsidR="00F57FDD" w:rsidRPr="002814B0">
          <w:rPr>
            <w:rStyle w:val="a4"/>
            <w:noProof/>
          </w:rPr>
          <w:t>的</w:t>
        </w:r>
        <w:r w:rsidR="00F57FDD" w:rsidRPr="002814B0">
          <w:rPr>
            <w:rStyle w:val="a4"/>
            <w:noProof/>
          </w:rPr>
          <w:t>Story Board</w:t>
        </w:r>
        <w:r w:rsidR="00F57FDD">
          <w:rPr>
            <w:noProof/>
            <w:webHidden/>
          </w:rPr>
          <w:tab/>
        </w:r>
        <w:r w:rsidR="00772D16">
          <w:rPr>
            <w:rFonts w:hint="eastAsia"/>
            <w:noProof/>
            <w:webHidden/>
          </w:rPr>
          <w:t>15</w:t>
        </w:r>
      </w:hyperlink>
    </w:p>
    <w:p w14:paraId="478884D2" w14:textId="2914C111" w:rsidR="00F57FDD" w:rsidRPr="00182C92" w:rsidRDefault="00963C4D" w:rsidP="0055507C">
      <w:pPr>
        <w:pStyle w:val="23"/>
        <w:tabs>
          <w:tab w:val="left" w:pos="1260"/>
          <w:tab w:val="right" w:leader="dot" w:pos="8296"/>
        </w:tabs>
        <w:jc w:val="left"/>
        <w:rPr>
          <w:rFonts w:ascii="等线" w:eastAsia="等线" w:hAnsi="等线"/>
          <w:noProof/>
          <w:szCs w:val="22"/>
        </w:rPr>
      </w:pPr>
      <w:hyperlink w:anchor="_Toc463419403" w:history="1">
        <w:r w:rsidR="00F57FDD" w:rsidRPr="002814B0">
          <w:rPr>
            <w:rStyle w:val="a4"/>
            <w:noProof/>
          </w:rPr>
          <w:t>6.5</w:t>
        </w:r>
        <w:r w:rsidR="00F57FDD" w:rsidRPr="00182C92">
          <w:rPr>
            <w:rFonts w:ascii="等线" w:eastAsia="等线" w:hAnsi="等线"/>
            <w:noProof/>
            <w:szCs w:val="22"/>
          </w:rPr>
          <w:tab/>
        </w:r>
        <w:r w:rsidR="00F57FDD" w:rsidRPr="002814B0">
          <w:rPr>
            <w:rStyle w:val="a4"/>
            <w:noProof/>
          </w:rPr>
          <w:t>形成每个</w:t>
        </w:r>
        <w:r w:rsidR="00F57FDD" w:rsidRPr="002814B0">
          <w:rPr>
            <w:rStyle w:val="a4"/>
            <w:noProof/>
          </w:rPr>
          <w:t>Sprint</w:t>
        </w:r>
        <w:r w:rsidR="00F57FDD" w:rsidRPr="002814B0">
          <w:rPr>
            <w:rStyle w:val="a4"/>
            <w:noProof/>
          </w:rPr>
          <w:t>的</w:t>
        </w:r>
        <w:r w:rsidR="00F57FDD" w:rsidRPr="002814B0">
          <w:rPr>
            <w:rStyle w:val="a4"/>
            <w:noProof/>
          </w:rPr>
          <w:t>Burndown Chart</w:t>
        </w:r>
        <w:r w:rsidR="00F57FDD">
          <w:rPr>
            <w:noProof/>
            <w:webHidden/>
          </w:rPr>
          <w:tab/>
        </w:r>
        <w:r w:rsidR="00772D16">
          <w:rPr>
            <w:rFonts w:hint="eastAsia"/>
            <w:noProof/>
            <w:webHidden/>
          </w:rPr>
          <w:t>16</w:t>
        </w:r>
      </w:hyperlink>
    </w:p>
    <w:p w14:paraId="5B5C3E8F" w14:textId="1963D4FB" w:rsidR="00F57FDD" w:rsidRPr="00182C92" w:rsidRDefault="00963C4D" w:rsidP="0055507C">
      <w:pPr>
        <w:pStyle w:val="13"/>
        <w:jc w:val="left"/>
        <w:rPr>
          <w:rFonts w:ascii="等线" w:eastAsia="等线" w:hAnsi="等线"/>
          <w:noProof/>
          <w:szCs w:val="22"/>
        </w:rPr>
      </w:pPr>
      <w:hyperlink w:anchor="_Toc463419404" w:history="1">
        <w:r w:rsidR="00F57FDD" w:rsidRPr="002814B0">
          <w:rPr>
            <w:rStyle w:val="a4"/>
            <w:noProof/>
          </w:rPr>
          <w:t>7</w:t>
        </w:r>
        <w:r w:rsidR="00F57FDD" w:rsidRPr="00182C92">
          <w:rPr>
            <w:rFonts w:ascii="等线" w:eastAsia="等线" w:hAnsi="等线"/>
            <w:noProof/>
            <w:szCs w:val="22"/>
          </w:rPr>
          <w:tab/>
        </w:r>
        <w:r w:rsidR="00F57FDD" w:rsidRPr="002814B0">
          <w:rPr>
            <w:rStyle w:val="a4"/>
            <w:noProof/>
          </w:rPr>
          <w:t>原型设计</w:t>
        </w:r>
        <w:r w:rsidR="00F57FDD">
          <w:rPr>
            <w:noProof/>
            <w:webHidden/>
          </w:rPr>
          <w:tab/>
        </w:r>
        <w:r w:rsidR="00772D16">
          <w:rPr>
            <w:rFonts w:hint="eastAsia"/>
            <w:noProof/>
            <w:webHidden/>
          </w:rPr>
          <w:t>16</w:t>
        </w:r>
      </w:hyperlink>
    </w:p>
    <w:p w14:paraId="7CD8DEB8" w14:textId="0384D1B8" w:rsidR="00F57FDD" w:rsidRPr="00182C92" w:rsidRDefault="00963C4D" w:rsidP="0055507C">
      <w:pPr>
        <w:pStyle w:val="23"/>
        <w:tabs>
          <w:tab w:val="left" w:pos="1260"/>
          <w:tab w:val="right" w:leader="dot" w:pos="8296"/>
        </w:tabs>
        <w:jc w:val="left"/>
        <w:rPr>
          <w:rFonts w:ascii="等线" w:eastAsia="等线" w:hAnsi="等线"/>
          <w:noProof/>
          <w:szCs w:val="22"/>
        </w:rPr>
      </w:pPr>
      <w:hyperlink w:anchor="_Toc463419405" w:history="1">
        <w:r w:rsidR="00F57FDD" w:rsidRPr="002814B0">
          <w:rPr>
            <w:rStyle w:val="a4"/>
            <w:noProof/>
          </w:rPr>
          <w:t>7.1</w:t>
        </w:r>
        <w:r w:rsidR="00F57FDD" w:rsidRPr="00182C92">
          <w:rPr>
            <w:rFonts w:ascii="等线" w:eastAsia="等线" w:hAnsi="等线"/>
            <w:noProof/>
            <w:szCs w:val="22"/>
          </w:rPr>
          <w:tab/>
        </w:r>
        <w:r w:rsidR="00F57FDD" w:rsidRPr="002814B0">
          <w:rPr>
            <w:rStyle w:val="a4"/>
            <w:noProof/>
          </w:rPr>
          <w:t>用户故事</w:t>
        </w:r>
        <w:r w:rsidR="00F57FDD" w:rsidRPr="002814B0">
          <w:rPr>
            <w:rStyle w:val="a4"/>
            <w:noProof/>
          </w:rPr>
          <w:t>1</w:t>
        </w:r>
        <w:r w:rsidR="00F57FDD">
          <w:rPr>
            <w:noProof/>
            <w:webHidden/>
          </w:rPr>
          <w:tab/>
        </w:r>
        <w:r w:rsidR="00772D16">
          <w:rPr>
            <w:rFonts w:hint="eastAsia"/>
            <w:noProof/>
            <w:webHidden/>
          </w:rPr>
          <w:t>17</w:t>
        </w:r>
      </w:hyperlink>
    </w:p>
    <w:p w14:paraId="26E532D4" w14:textId="4BEE420D" w:rsidR="00F57FDD" w:rsidRPr="00182C92" w:rsidRDefault="00963C4D" w:rsidP="0055507C">
      <w:pPr>
        <w:pStyle w:val="23"/>
        <w:tabs>
          <w:tab w:val="left" w:pos="1260"/>
          <w:tab w:val="right" w:leader="dot" w:pos="8296"/>
        </w:tabs>
        <w:jc w:val="left"/>
        <w:rPr>
          <w:rFonts w:ascii="等线" w:eastAsia="等线" w:hAnsi="等线"/>
          <w:noProof/>
          <w:szCs w:val="22"/>
        </w:rPr>
      </w:pPr>
      <w:hyperlink w:anchor="_Toc463419406" w:history="1">
        <w:r w:rsidR="00F57FDD" w:rsidRPr="002814B0">
          <w:rPr>
            <w:rStyle w:val="a4"/>
            <w:noProof/>
          </w:rPr>
          <w:t>7.2</w:t>
        </w:r>
        <w:r w:rsidR="00F57FDD" w:rsidRPr="00182C92">
          <w:rPr>
            <w:rFonts w:ascii="等线" w:eastAsia="等线" w:hAnsi="等线"/>
            <w:noProof/>
            <w:szCs w:val="22"/>
          </w:rPr>
          <w:tab/>
        </w:r>
        <w:r w:rsidR="00F57FDD" w:rsidRPr="002814B0">
          <w:rPr>
            <w:rStyle w:val="a4"/>
            <w:noProof/>
          </w:rPr>
          <w:t>用户故事</w:t>
        </w:r>
        <w:r w:rsidR="00F57FDD" w:rsidRPr="002814B0">
          <w:rPr>
            <w:rStyle w:val="a4"/>
            <w:noProof/>
          </w:rPr>
          <w:t>2</w:t>
        </w:r>
        <w:r w:rsidR="00F57FDD">
          <w:rPr>
            <w:noProof/>
            <w:webHidden/>
          </w:rPr>
          <w:tab/>
        </w:r>
        <w:r w:rsidR="00772D16">
          <w:rPr>
            <w:rFonts w:hint="eastAsia"/>
            <w:noProof/>
            <w:webHidden/>
          </w:rPr>
          <w:t>18</w:t>
        </w:r>
      </w:hyperlink>
    </w:p>
    <w:p w14:paraId="41DBBDC4" w14:textId="134A0ED5" w:rsidR="00F57FDD" w:rsidRDefault="00963C4D" w:rsidP="0055507C">
      <w:pPr>
        <w:pStyle w:val="23"/>
        <w:tabs>
          <w:tab w:val="left" w:pos="1260"/>
          <w:tab w:val="right" w:leader="dot" w:pos="8296"/>
        </w:tabs>
        <w:jc w:val="left"/>
        <w:rPr>
          <w:noProof/>
        </w:rPr>
      </w:pPr>
      <w:hyperlink w:anchor="_Toc463419407" w:history="1">
        <w:r w:rsidR="00F57FDD" w:rsidRPr="002814B0">
          <w:rPr>
            <w:rStyle w:val="a4"/>
            <w:noProof/>
          </w:rPr>
          <w:t>7.3</w:t>
        </w:r>
        <w:r w:rsidR="00F57FDD" w:rsidRPr="00182C92">
          <w:rPr>
            <w:rFonts w:ascii="等线" w:eastAsia="等线" w:hAnsi="等线"/>
            <w:noProof/>
            <w:szCs w:val="22"/>
          </w:rPr>
          <w:tab/>
        </w:r>
        <w:r w:rsidR="00F57FDD" w:rsidRPr="002814B0">
          <w:rPr>
            <w:rStyle w:val="a4"/>
            <w:noProof/>
          </w:rPr>
          <w:t>用户故事</w:t>
        </w:r>
        <w:r w:rsidR="00772D16">
          <w:rPr>
            <w:rStyle w:val="a4"/>
            <w:rFonts w:hint="eastAsia"/>
            <w:noProof/>
          </w:rPr>
          <w:t>3</w:t>
        </w:r>
        <w:r w:rsidR="00F57FDD">
          <w:rPr>
            <w:noProof/>
            <w:webHidden/>
          </w:rPr>
          <w:tab/>
        </w:r>
        <w:r w:rsidR="00772D16">
          <w:rPr>
            <w:rFonts w:hint="eastAsia"/>
            <w:noProof/>
            <w:webHidden/>
          </w:rPr>
          <w:t>19</w:t>
        </w:r>
      </w:hyperlink>
    </w:p>
    <w:p w14:paraId="518A0B42" w14:textId="7F2B7458" w:rsidR="00772D16" w:rsidRPr="00182C92" w:rsidRDefault="00963C4D" w:rsidP="00772D16">
      <w:pPr>
        <w:pStyle w:val="23"/>
        <w:tabs>
          <w:tab w:val="left" w:pos="1260"/>
          <w:tab w:val="right" w:leader="dot" w:pos="8296"/>
        </w:tabs>
        <w:jc w:val="left"/>
        <w:rPr>
          <w:rFonts w:ascii="等线" w:eastAsia="等线" w:hAnsi="等线"/>
          <w:noProof/>
          <w:szCs w:val="22"/>
        </w:rPr>
      </w:pPr>
      <w:hyperlink w:anchor="_Toc463419407" w:history="1">
        <w:r w:rsidR="00772D16" w:rsidRPr="002814B0">
          <w:rPr>
            <w:rStyle w:val="a4"/>
            <w:noProof/>
          </w:rPr>
          <w:t>7.</w:t>
        </w:r>
        <w:r w:rsidR="00772D16">
          <w:rPr>
            <w:rStyle w:val="a4"/>
            <w:rFonts w:hint="eastAsia"/>
            <w:noProof/>
          </w:rPr>
          <w:t>4</w:t>
        </w:r>
        <w:r w:rsidR="00772D16" w:rsidRPr="00182C92">
          <w:rPr>
            <w:rFonts w:ascii="等线" w:eastAsia="等线" w:hAnsi="等线"/>
            <w:noProof/>
            <w:szCs w:val="22"/>
          </w:rPr>
          <w:tab/>
        </w:r>
        <w:r w:rsidR="00772D16" w:rsidRPr="002814B0">
          <w:rPr>
            <w:rStyle w:val="a4"/>
            <w:noProof/>
          </w:rPr>
          <w:t>用户故事</w:t>
        </w:r>
        <w:r w:rsidR="00772D16">
          <w:rPr>
            <w:rStyle w:val="a4"/>
            <w:rFonts w:hint="eastAsia"/>
            <w:noProof/>
          </w:rPr>
          <w:t>4</w:t>
        </w:r>
        <w:r w:rsidR="00772D16">
          <w:rPr>
            <w:noProof/>
            <w:webHidden/>
          </w:rPr>
          <w:tab/>
        </w:r>
        <w:r w:rsidR="00772D16">
          <w:rPr>
            <w:rFonts w:hint="eastAsia"/>
            <w:noProof/>
            <w:webHidden/>
          </w:rPr>
          <w:t>20</w:t>
        </w:r>
      </w:hyperlink>
    </w:p>
    <w:p w14:paraId="0769772D" w14:textId="4DDBE508" w:rsidR="00772D16" w:rsidRPr="00182C92" w:rsidRDefault="00963C4D" w:rsidP="00772D16">
      <w:pPr>
        <w:pStyle w:val="23"/>
        <w:tabs>
          <w:tab w:val="left" w:pos="1260"/>
          <w:tab w:val="right" w:leader="dot" w:pos="8296"/>
        </w:tabs>
        <w:jc w:val="left"/>
        <w:rPr>
          <w:rFonts w:ascii="等线" w:eastAsia="等线" w:hAnsi="等线"/>
          <w:noProof/>
          <w:szCs w:val="22"/>
        </w:rPr>
      </w:pPr>
      <w:hyperlink w:anchor="_Toc463419407" w:history="1">
        <w:r w:rsidR="00772D16" w:rsidRPr="002814B0">
          <w:rPr>
            <w:rStyle w:val="a4"/>
            <w:noProof/>
          </w:rPr>
          <w:t>7.</w:t>
        </w:r>
        <w:r w:rsidR="00772D16">
          <w:rPr>
            <w:rStyle w:val="a4"/>
            <w:rFonts w:hint="eastAsia"/>
            <w:noProof/>
          </w:rPr>
          <w:t>5</w:t>
        </w:r>
        <w:r w:rsidR="00772D16" w:rsidRPr="00182C92">
          <w:rPr>
            <w:rFonts w:ascii="等线" w:eastAsia="等线" w:hAnsi="等线"/>
            <w:noProof/>
            <w:szCs w:val="22"/>
          </w:rPr>
          <w:tab/>
        </w:r>
        <w:r w:rsidR="00772D16" w:rsidRPr="002814B0">
          <w:rPr>
            <w:rStyle w:val="a4"/>
            <w:noProof/>
          </w:rPr>
          <w:t>用户故事</w:t>
        </w:r>
        <w:r w:rsidR="00772D16">
          <w:rPr>
            <w:rStyle w:val="a4"/>
            <w:rFonts w:hint="eastAsia"/>
            <w:noProof/>
          </w:rPr>
          <w:t>5</w:t>
        </w:r>
        <w:r w:rsidR="00772D16">
          <w:rPr>
            <w:noProof/>
            <w:webHidden/>
          </w:rPr>
          <w:tab/>
        </w:r>
        <w:r w:rsidR="00772D16">
          <w:rPr>
            <w:rFonts w:hint="eastAsia"/>
            <w:noProof/>
            <w:webHidden/>
          </w:rPr>
          <w:t>21</w:t>
        </w:r>
      </w:hyperlink>
    </w:p>
    <w:p w14:paraId="3F7CFBAF" w14:textId="08B5DCBC" w:rsidR="00772D16" w:rsidRPr="00182C92" w:rsidRDefault="00963C4D" w:rsidP="00772D16">
      <w:pPr>
        <w:pStyle w:val="23"/>
        <w:tabs>
          <w:tab w:val="left" w:pos="1260"/>
          <w:tab w:val="right" w:leader="dot" w:pos="8296"/>
        </w:tabs>
        <w:jc w:val="left"/>
        <w:rPr>
          <w:rFonts w:ascii="等线" w:eastAsia="等线" w:hAnsi="等线"/>
          <w:noProof/>
          <w:szCs w:val="22"/>
        </w:rPr>
      </w:pPr>
      <w:hyperlink w:anchor="_Toc463419407" w:history="1">
        <w:r w:rsidR="00772D16" w:rsidRPr="002814B0">
          <w:rPr>
            <w:rStyle w:val="a4"/>
            <w:noProof/>
          </w:rPr>
          <w:t>7.</w:t>
        </w:r>
        <w:r w:rsidR="00772D16">
          <w:rPr>
            <w:rStyle w:val="a4"/>
            <w:rFonts w:hint="eastAsia"/>
            <w:noProof/>
          </w:rPr>
          <w:t>6</w:t>
        </w:r>
        <w:r w:rsidR="00772D16" w:rsidRPr="00182C92">
          <w:rPr>
            <w:rFonts w:ascii="等线" w:eastAsia="等线" w:hAnsi="等线"/>
            <w:noProof/>
            <w:szCs w:val="22"/>
          </w:rPr>
          <w:tab/>
        </w:r>
        <w:r w:rsidR="00772D16" w:rsidRPr="002814B0">
          <w:rPr>
            <w:rStyle w:val="a4"/>
            <w:noProof/>
          </w:rPr>
          <w:t>用户故事</w:t>
        </w:r>
        <w:r w:rsidR="00772D16">
          <w:rPr>
            <w:rStyle w:val="a4"/>
            <w:rFonts w:hint="eastAsia"/>
            <w:noProof/>
          </w:rPr>
          <w:t>6</w:t>
        </w:r>
        <w:r w:rsidR="00772D16">
          <w:rPr>
            <w:noProof/>
            <w:webHidden/>
          </w:rPr>
          <w:tab/>
        </w:r>
        <w:r w:rsidR="00772D16">
          <w:rPr>
            <w:rFonts w:hint="eastAsia"/>
            <w:noProof/>
            <w:webHidden/>
          </w:rPr>
          <w:t>22</w:t>
        </w:r>
      </w:hyperlink>
    </w:p>
    <w:p w14:paraId="42CFCABE" w14:textId="4F74983D" w:rsidR="00772D16" w:rsidRPr="00772D16" w:rsidRDefault="00963C4D" w:rsidP="00772D16">
      <w:pPr>
        <w:pStyle w:val="23"/>
        <w:tabs>
          <w:tab w:val="left" w:pos="1260"/>
          <w:tab w:val="right" w:leader="dot" w:pos="8296"/>
        </w:tabs>
        <w:jc w:val="left"/>
        <w:rPr>
          <w:rFonts w:ascii="等线" w:eastAsia="等线" w:hAnsi="等线"/>
          <w:noProof/>
          <w:szCs w:val="22"/>
        </w:rPr>
      </w:pPr>
      <w:hyperlink w:anchor="_Toc463419407" w:history="1">
        <w:r w:rsidR="00772D16" w:rsidRPr="002814B0">
          <w:rPr>
            <w:rStyle w:val="a4"/>
            <w:noProof/>
          </w:rPr>
          <w:t>7.</w:t>
        </w:r>
        <w:r w:rsidR="00772D16">
          <w:rPr>
            <w:rStyle w:val="a4"/>
            <w:rFonts w:hint="eastAsia"/>
            <w:noProof/>
          </w:rPr>
          <w:t>7</w:t>
        </w:r>
        <w:r w:rsidR="00772D16" w:rsidRPr="00182C92">
          <w:rPr>
            <w:rFonts w:ascii="等线" w:eastAsia="等线" w:hAnsi="等线"/>
            <w:noProof/>
            <w:szCs w:val="22"/>
          </w:rPr>
          <w:tab/>
        </w:r>
        <w:r w:rsidR="00772D16" w:rsidRPr="002814B0">
          <w:rPr>
            <w:rStyle w:val="a4"/>
            <w:noProof/>
          </w:rPr>
          <w:t>用户故事</w:t>
        </w:r>
        <w:r w:rsidR="00772D16">
          <w:rPr>
            <w:rStyle w:val="a4"/>
            <w:rFonts w:hint="eastAsia"/>
            <w:noProof/>
          </w:rPr>
          <w:t>7</w:t>
        </w:r>
        <w:r w:rsidR="00772D16">
          <w:rPr>
            <w:noProof/>
            <w:webHidden/>
          </w:rPr>
          <w:tab/>
        </w:r>
        <w:r w:rsidR="00772D16">
          <w:rPr>
            <w:rFonts w:hint="eastAsia"/>
            <w:noProof/>
            <w:webHidden/>
          </w:rPr>
          <w:t>23</w:t>
        </w:r>
      </w:hyperlink>
    </w:p>
    <w:p w14:paraId="260BDE5F" w14:textId="09F575FF" w:rsidR="00F57FDD" w:rsidRPr="00182C92" w:rsidRDefault="00963C4D" w:rsidP="0055507C">
      <w:pPr>
        <w:pStyle w:val="13"/>
        <w:jc w:val="left"/>
        <w:rPr>
          <w:rFonts w:ascii="等线" w:eastAsia="等线" w:hAnsi="等线"/>
          <w:noProof/>
          <w:szCs w:val="22"/>
        </w:rPr>
      </w:pPr>
      <w:hyperlink w:anchor="_Toc463419408" w:history="1">
        <w:r w:rsidR="00F57FDD" w:rsidRPr="002814B0">
          <w:rPr>
            <w:rStyle w:val="a4"/>
            <w:noProof/>
          </w:rPr>
          <w:t>8</w:t>
        </w:r>
        <w:r w:rsidR="00F57FDD" w:rsidRPr="00182C92">
          <w:rPr>
            <w:rFonts w:ascii="等线" w:eastAsia="等线" w:hAnsi="等线"/>
            <w:noProof/>
            <w:szCs w:val="22"/>
          </w:rPr>
          <w:tab/>
        </w:r>
        <w:r w:rsidR="00F57FDD" w:rsidRPr="002814B0">
          <w:rPr>
            <w:rStyle w:val="a4"/>
            <w:noProof/>
          </w:rPr>
          <w:t>需求评审</w:t>
        </w:r>
        <w:r w:rsidR="00F57FDD">
          <w:rPr>
            <w:noProof/>
            <w:webHidden/>
          </w:rPr>
          <w:tab/>
        </w:r>
        <w:r w:rsidR="00772D16">
          <w:rPr>
            <w:rFonts w:hint="eastAsia"/>
            <w:noProof/>
            <w:webHidden/>
          </w:rPr>
          <w:t>23</w:t>
        </w:r>
      </w:hyperlink>
    </w:p>
    <w:p w14:paraId="305EB802" w14:textId="6D30C523" w:rsidR="00F57FDD" w:rsidRPr="00182C92" w:rsidRDefault="00963C4D" w:rsidP="0055507C">
      <w:pPr>
        <w:pStyle w:val="13"/>
        <w:jc w:val="left"/>
        <w:rPr>
          <w:rFonts w:ascii="等线" w:eastAsia="等线" w:hAnsi="等线"/>
          <w:noProof/>
          <w:szCs w:val="22"/>
        </w:rPr>
      </w:pPr>
      <w:hyperlink w:anchor="_Toc463419409" w:history="1">
        <w:r w:rsidR="00F57FDD" w:rsidRPr="002814B0">
          <w:rPr>
            <w:rStyle w:val="a4"/>
            <w:noProof/>
          </w:rPr>
          <w:t>9</w:t>
        </w:r>
        <w:r w:rsidR="00F57FDD" w:rsidRPr="00182C92">
          <w:rPr>
            <w:rFonts w:ascii="等线" w:eastAsia="等线" w:hAnsi="等线"/>
            <w:noProof/>
            <w:szCs w:val="22"/>
          </w:rPr>
          <w:tab/>
        </w:r>
        <w:r w:rsidR="00F57FDD" w:rsidRPr="002814B0">
          <w:rPr>
            <w:rStyle w:val="a4"/>
            <w:noProof/>
          </w:rPr>
          <w:t>计划与实际进度</w:t>
        </w:r>
        <w:r w:rsidR="00F57FDD">
          <w:rPr>
            <w:noProof/>
            <w:webHidden/>
          </w:rPr>
          <w:tab/>
        </w:r>
        <w:r w:rsidR="00772D16">
          <w:rPr>
            <w:rFonts w:hint="eastAsia"/>
            <w:noProof/>
            <w:webHidden/>
          </w:rPr>
          <w:t>26</w:t>
        </w:r>
      </w:hyperlink>
    </w:p>
    <w:p w14:paraId="3CC5E1DE" w14:textId="6DA05120" w:rsidR="00F57FDD" w:rsidRPr="00182C92" w:rsidRDefault="00963C4D" w:rsidP="0055507C">
      <w:pPr>
        <w:pStyle w:val="13"/>
        <w:jc w:val="left"/>
        <w:rPr>
          <w:rFonts w:ascii="等线" w:eastAsia="等线" w:hAnsi="等线"/>
          <w:noProof/>
          <w:szCs w:val="22"/>
        </w:rPr>
      </w:pPr>
      <w:hyperlink w:anchor="_Toc463419410" w:history="1">
        <w:r w:rsidR="00F57FDD" w:rsidRPr="002814B0">
          <w:rPr>
            <w:rStyle w:val="a4"/>
            <w:noProof/>
          </w:rPr>
          <w:t>10</w:t>
        </w:r>
        <w:r w:rsidR="00F57FDD" w:rsidRPr="00182C92">
          <w:rPr>
            <w:rFonts w:ascii="等线" w:eastAsia="等线" w:hAnsi="等线"/>
            <w:noProof/>
            <w:szCs w:val="22"/>
          </w:rPr>
          <w:tab/>
        </w:r>
        <w:r w:rsidR="00F57FDD" w:rsidRPr="002814B0">
          <w:rPr>
            <w:rStyle w:val="a4"/>
            <w:noProof/>
          </w:rPr>
          <w:t>小结</w:t>
        </w:r>
        <w:r w:rsidR="00F57FDD">
          <w:rPr>
            <w:noProof/>
            <w:webHidden/>
          </w:rPr>
          <w:tab/>
        </w:r>
        <w:r w:rsidR="00772D16">
          <w:rPr>
            <w:rFonts w:hint="eastAsia"/>
            <w:noProof/>
            <w:webHidden/>
          </w:rPr>
          <w:t>26</w:t>
        </w:r>
      </w:hyperlink>
    </w:p>
    <w:p w14:paraId="0E76E3E2" w14:textId="77777777" w:rsidR="00CD1928" w:rsidRPr="000F6CAD" w:rsidRDefault="00CD1928" w:rsidP="0055507C">
      <w:pPr>
        <w:jc w:val="left"/>
        <w:rPr>
          <w:color w:val="FF0000"/>
        </w:rPr>
      </w:pPr>
      <w:r w:rsidRPr="000F6CAD">
        <w:rPr>
          <w:color w:val="FF0000"/>
        </w:rPr>
        <w:fldChar w:fldCharType="end"/>
      </w:r>
    </w:p>
    <w:p w14:paraId="02110D9A" w14:textId="71F9F7A6" w:rsidR="00CD1928" w:rsidRPr="000F6CAD" w:rsidRDefault="00772D16" w:rsidP="0055507C">
      <w:pPr>
        <w:jc w:val="left"/>
        <w:rPr>
          <w:color w:val="FF0000"/>
        </w:rPr>
      </w:pPr>
      <w:r>
        <w:rPr>
          <w:rFonts w:hint="eastAsia"/>
          <w:color w:val="FF0000"/>
          <w:highlight w:val="yellow"/>
        </w:rPr>
        <w:t>注：用户故事</w:t>
      </w:r>
      <w:r>
        <w:rPr>
          <w:rFonts w:hint="eastAsia"/>
          <w:color w:val="FF0000"/>
          <w:highlight w:val="yellow"/>
        </w:rPr>
        <w:t>3</w:t>
      </w:r>
      <w:r>
        <w:rPr>
          <w:rFonts w:hint="eastAsia"/>
          <w:color w:val="FF0000"/>
          <w:highlight w:val="yellow"/>
        </w:rPr>
        <w:t>到</w:t>
      </w:r>
      <w:r>
        <w:rPr>
          <w:rFonts w:hint="eastAsia"/>
          <w:color w:val="FF0000"/>
          <w:highlight w:val="yellow"/>
        </w:rPr>
        <w:t>7</w:t>
      </w:r>
      <w:r>
        <w:rPr>
          <w:rFonts w:hint="eastAsia"/>
          <w:color w:val="FF0000"/>
          <w:highlight w:val="yellow"/>
        </w:rPr>
        <w:t>的索引不好用，请直接</w:t>
      </w:r>
      <w:r w:rsidR="0048528A">
        <w:rPr>
          <w:rFonts w:hint="eastAsia"/>
          <w:color w:val="FF0000"/>
          <w:highlight w:val="yellow"/>
        </w:rPr>
        <w:t>到指定页浏览，辛苦了！</w:t>
      </w:r>
    </w:p>
    <w:p w14:paraId="63437EC5" w14:textId="77777777" w:rsidR="00CD1928" w:rsidRPr="000F6CAD" w:rsidRDefault="00CD1928" w:rsidP="0055507C">
      <w:pPr>
        <w:jc w:val="left"/>
      </w:pPr>
    </w:p>
    <w:p w14:paraId="2F6343C1" w14:textId="77777777" w:rsidR="00CD1928" w:rsidRPr="000F6CAD" w:rsidRDefault="00CD1928" w:rsidP="0055507C">
      <w:pPr>
        <w:jc w:val="left"/>
        <w:sectPr w:rsidR="00CD1928" w:rsidRPr="000F6CAD">
          <w:headerReference w:type="default" r:id="rId9"/>
          <w:footerReference w:type="default" r:id="rId10"/>
          <w:pgSz w:w="11906" w:h="16838"/>
          <w:pgMar w:top="1440" w:right="1800" w:bottom="1440" w:left="1800" w:header="851" w:footer="992" w:gutter="0"/>
          <w:pgNumType w:fmt="upperRoman" w:start="1"/>
          <w:cols w:space="720"/>
          <w:docGrid w:type="lines" w:linePitch="312"/>
        </w:sectPr>
      </w:pPr>
    </w:p>
    <w:p w14:paraId="0E2B1B15" w14:textId="77777777" w:rsidR="0093619C" w:rsidRDefault="0093619C" w:rsidP="0055507C">
      <w:pPr>
        <w:pStyle w:val="10"/>
        <w:numPr>
          <w:ilvl w:val="0"/>
          <w:numId w:val="2"/>
        </w:numPr>
        <w:jc w:val="left"/>
        <w:rPr>
          <w:sz w:val="32"/>
          <w:szCs w:val="32"/>
          <w:lang w:eastAsia="zh-CN"/>
        </w:rPr>
      </w:pPr>
      <w:bookmarkStart w:id="2" w:name="_Toc387749641"/>
      <w:bookmarkStart w:id="3" w:name="_Toc387752290"/>
      <w:bookmarkStart w:id="4" w:name="_Toc387763380"/>
      <w:bookmarkStart w:id="5" w:name="_Toc463419385"/>
      <w:bookmarkStart w:id="6" w:name="_Toc258511502"/>
      <w:r>
        <w:rPr>
          <w:rFonts w:hint="eastAsia"/>
          <w:sz w:val="32"/>
          <w:szCs w:val="32"/>
          <w:lang w:eastAsia="zh-CN"/>
        </w:rPr>
        <w:lastRenderedPageBreak/>
        <w:t>实验要求</w:t>
      </w:r>
      <w:bookmarkEnd w:id="2"/>
      <w:bookmarkEnd w:id="3"/>
      <w:bookmarkEnd w:id="4"/>
      <w:bookmarkEnd w:id="5"/>
    </w:p>
    <w:p w14:paraId="26BAB18C" w14:textId="77777777" w:rsidR="002B58F2" w:rsidRDefault="002B58F2" w:rsidP="0055507C">
      <w:pPr>
        <w:ind w:firstLineChars="200" w:firstLine="420"/>
        <w:jc w:val="left"/>
        <w:rPr>
          <w:lang w:val="x-none"/>
        </w:rPr>
      </w:pPr>
      <w:r w:rsidRPr="002B58F2">
        <w:rPr>
          <w:rFonts w:hint="eastAsia"/>
          <w:lang w:val="x-none"/>
        </w:rPr>
        <w:t>练习面对面交流的方式进行需求获取，澄清用户需求；</w:t>
      </w:r>
    </w:p>
    <w:p w14:paraId="633A152F" w14:textId="77777777" w:rsidR="002B58F2" w:rsidRDefault="002B58F2" w:rsidP="0055507C">
      <w:pPr>
        <w:ind w:firstLineChars="200" w:firstLine="420"/>
        <w:jc w:val="left"/>
        <w:rPr>
          <w:lang w:val="x-none"/>
        </w:rPr>
      </w:pPr>
    </w:p>
    <w:p w14:paraId="464B974C" w14:textId="77777777" w:rsidR="002B58F2" w:rsidRDefault="002B58F2" w:rsidP="0055507C">
      <w:pPr>
        <w:ind w:left="420"/>
        <w:jc w:val="left"/>
        <w:rPr>
          <w:lang w:val="x-none"/>
        </w:rPr>
      </w:pPr>
      <w:r w:rsidRPr="002B58F2">
        <w:rPr>
          <w:rFonts w:hint="eastAsia"/>
          <w:lang w:val="x-none"/>
        </w:rPr>
        <w:t>根据用户需求建立用户故事清单，使用敏捷开发方法为用户故事建模</w:t>
      </w:r>
      <w:r w:rsidRPr="002B58F2">
        <w:rPr>
          <w:lang w:val="x-none"/>
        </w:rPr>
        <w:t xml:space="preserve"> </w:t>
      </w:r>
      <w:r w:rsidRPr="002B58F2">
        <w:rPr>
          <w:rFonts w:hint="eastAsia"/>
          <w:lang w:val="x-none"/>
        </w:rPr>
        <w:t>卡片，规划优先级，估计工作量，构思迭代计划；</w:t>
      </w:r>
    </w:p>
    <w:p w14:paraId="5CF815AD" w14:textId="77777777" w:rsidR="002B58F2" w:rsidRDefault="002B58F2" w:rsidP="0055507C">
      <w:pPr>
        <w:ind w:left="420"/>
        <w:jc w:val="left"/>
        <w:rPr>
          <w:lang w:val="x-none"/>
        </w:rPr>
      </w:pPr>
    </w:p>
    <w:p w14:paraId="34646A3C" w14:textId="77777777" w:rsidR="002B58F2" w:rsidRDefault="002B58F2" w:rsidP="0055507C">
      <w:pPr>
        <w:ind w:left="420"/>
        <w:jc w:val="left"/>
        <w:rPr>
          <w:lang w:val="x-none"/>
        </w:rPr>
      </w:pPr>
      <w:r w:rsidRPr="002B58F2">
        <w:rPr>
          <w:rFonts w:hint="eastAsia"/>
          <w:lang w:val="x-none"/>
        </w:rPr>
        <w:t>练习使用</w:t>
      </w:r>
      <w:r w:rsidRPr="002B58F2">
        <w:rPr>
          <w:lang w:val="x-none"/>
        </w:rPr>
        <w:t>VersionOne</w:t>
      </w:r>
      <w:r w:rsidRPr="002B58F2">
        <w:rPr>
          <w:rFonts w:hint="eastAsia"/>
          <w:lang w:val="x-none"/>
        </w:rPr>
        <w:t>为项目建立</w:t>
      </w:r>
      <w:r w:rsidRPr="002B58F2">
        <w:rPr>
          <w:lang w:val="x-none"/>
        </w:rPr>
        <w:t>Scrum</w:t>
      </w:r>
      <w:r w:rsidRPr="002B58F2">
        <w:rPr>
          <w:rFonts w:hint="eastAsia"/>
          <w:lang w:val="x-none"/>
        </w:rPr>
        <w:t>迭代计划；</w:t>
      </w:r>
    </w:p>
    <w:p w14:paraId="0B4C5837" w14:textId="77777777" w:rsidR="002B58F2" w:rsidRDefault="002B58F2" w:rsidP="0055507C">
      <w:pPr>
        <w:ind w:left="420"/>
        <w:jc w:val="left"/>
        <w:rPr>
          <w:lang w:val="x-none"/>
        </w:rPr>
      </w:pPr>
    </w:p>
    <w:p w14:paraId="0AE0F659" w14:textId="77777777" w:rsidR="002B58F2" w:rsidRDefault="002B58F2" w:rsidP="0055507C">
      <w:pPr>
        <w:ind w:left="420"/>
        <w:jc w:val="left"/>
        <w:rPr>
          <w:lang w:val="x-none"/>
        </w:rPr>
      </w:pPr>
      <w:r w:rsidRPr="002B58F2">
        <w:rPr>
          <w:rFonts w:hint="eastAsia"/>
          <w:lang w:val="x-none"/>
        </w:rPr>
        <w:t>练习使用</w:t>
      </w:r>
      <w:r w:rsidRPr="002B58F2">
        <w:rPr>
          <w:lang w:val="x-none"/>
        </w:rPr>
        <w:t>MockupBuilder</w:t>
      </w:r>
      <w:r w:rsidRPr="002B58F2">
        <w:rPr>
          <w:rFonts w:hint="eastAsia"/>
          <w:lang w:val="x-none"/>
        </w:rPr>
        <w:t>为每个用户故事设计原型；</w:t>
      </w:r>
    </w:p>
    <w:p w14:paraId="735768EE" w14:textId="77777777" w:rsidR="002B58F2" w:rsidRDefault="002B58F2" w:rsidP="0055507C">
      <w:pPr>
        <w:ind w:left="420"/>
        <w:jc w:val="left"/>
        <w:rPr>
          <w:lang w:val="x-none"/>
        </w:rPr>
      </w:pPr>
    </w:p>
    <w:p w14:paraId="7B615FEE" w14:textId="77777777" w:rsidR="002B58F2" w:rsidRPr="002B58F2" w:rsidRDefault="002B58F2" w:rsidP="0055507C">
      <w:pPr>
        <w:ind w:left="420"/>
        <w:jc w:val="left"/>
        <w:rPr>
          <w:lang w:val="x-none"/>
        </w:rPr>
      </w:pPr>
      <w:r w:rsidRPr="002B58F2">
        <w:rPr>
          <w:rFonts w:hint="eastAsia"/>
          <w:lang w:val="x-none"/>
        </w:rPr>
        <w:t>练习用户评审。</w:t>
      </w:r>
    </w:p>
    <w:p w14:paraId="61AA15D6" w14:textId="77777777" w:rsidR="00F46058" w:rsidRPr="000F6CAD" w:rsidRDefault="00F46058" w:rsidP="0055507C">
      <w:pPr>
        <w:pStyle w:val="10"/>
        <w:numPr>
          <w:ilvl w:val="0"/>
          <w:numId w:val="2"/>
        </w:numPr>
        <w:jc w:val="left"/>
        <w:rPr>
          <w:sz w:val="32"/>
          <w:szCs w:val="32"/>
        </w:rPr>
      </w:pPr>
      <w:bookmarkStart w:id="7" w:name="_Toc463419386"/>
      <w:r>
        <w:rPr>
          <w:rFonts w:hint="eastAsia"/>
          <w:sz w:val="32"/>
          <w:szCs w:val="32"/>
          <w:lang w:eastAsia="zh-CN"/>
        </w:rPr>
        <w:t>面对面需求获取</w:t>
      </w:r>
      <w:bookmarkEnd w:id="7"/>
    </w:p>
    <w:p w14:paraId="55148DA1" w14:textId="77777777" w:rsidR="005C2276" w:rsidRDefault="00626DAA" w:rsidP="0055507C">
      <w:pPr>
        <w:pStyle w:val="2"/>
        <w:numPr>
          <w:ilvl w:val="1"/>
          <w:numId w:val="2"/>
        </w:numPr>
        <w:spacing w:line="416" w:lineRule="auto"/>
        <w:jc w:val="left"/>
        <w:rPr>
          <w:rFonts w:ascii="Times New Roman"/>
          <w:sz w:val="30"/>
          <w:szCs w:val="30"/>
          <w:lang w:eastAsia="zh-CN"/>
        </w:rPr>
      </w:pPr>
      <w:bookmarkStart w:id="8" w:name="_Toc463419387"/>
      <w:r>
        <w:rPr>
          <w:rFonts w:ascii="Times New Roman" w:hint="eastAsia"/>
          <w:sz w:val="30"/>
          <w:szCs w:val="30"/>
          <w:lang w:eastAsia="zh-CN"/>
        </w:rPr>
        <w:t>项目概述</w:t>
      </w:r>
      <w:bookmarkEnd w:id="8"/>
    </w:p>
    <w:p w14:paraId="108A3FFE" w14:textId="77777777" w:rsidR="00430535" w:rsidRDefault="00430535" w:rsidP="0055507C">
      <w:pPr>
        <w:ind w:firstLine="420"/>
        <w:jc w:val="left"/>
        <w:rPr>
          <w:lang w:val="x-none"/>
        </w:rPr>
      </w:pPr>
      <w:r w:rsidRPr="00430535">
        <w:rPr>
          <w:rFonts w:hint="eastAsia"/>
          <w:b/>
          <w:lang w:val="x-none"/>
        </w:rPr>
        <w:t>本组项目：</w:t>
      </w:r>
      <w:r w:rsidR="00C461AE" w:rsidRPr="00C461AE">
        <w:rPr>
          <w:rFonts w:hint="eastAsia"/>
          <w:lang w:val="x-none"/>
        </w:rPr>
        <w:t>工大圈子</w:t>
      </w:r>
    </w:p>
    <w:p w14:paraId="22C5B955" w14:textId="77777777" w:rsidR="00C461AE" w:rsidRPr="00430535" w:rsidRDefault="00C461AE" w:rsidP="0055507C">
      <w:pPr>
        <w:ind w:firstLine="420"/>
        <w:jc w:val="left"/>
        <w:rPr>
          <w:b/>
          <w:lang w:val="x-none"/>
        </w:rPr>
      </w:pPr>
    </w:p>
    <w:p w14:paraId="1663C55A" w14:textId="77777777" w:rsidR="00626DAA" w:rsidRDefault="00C461AE" w:rsidP="0055507C">
      <w:pPr>
        <w:ind w:firstLine="420"/>
        <w:jc w:val="left"/>
        <w:rPr>
          <w:lang w:val="x-none"/>
        </w:rPr>
      </w:pPr>
      <w:r w:rsidRPr="00C461AE">
        <w:rPr>
          <w:rFonts w:hint="eastAsia"/>
          <w:b/>
          <w:lang w:val="x-none"/>
        </w:rPr>
        <w:t>简要介绍</w:t>
      </w:r>
      <w:r>
        <w:rPr>
          <w:rFonts w:hint="eastAsia"/>
          <w:lang w:val="x-none"/>
        </w:rPr>
        <w:t>：</w:t>
      </w:r>
    </w:p>
    <w:p w14:paraId="0C96CE83" w14:textId="77777777" w:rsidR="00C461AE" w:rsidRPr="00C461AE" w:rsidRDefault="00C461AE" w:rsidP="0055507C">
      <w:pPr>
        <w:pStyle w:val="af3"/>
        <w:shd w:val="clear" w:color="auto" w:fill="FFFFFF"/>
        <w:spacing w:before="0" w:beforeAutospacing="0" w:after="240" w:afterAutospacing="0" w:line="300" w:lineRule="atLeast"/>
        <w:ind w:left="420" w:firstLine="420"/>
        <w:rPr>
          <w:rFonts w:ascii="Georgia" w:hAnsi="Georgia"/>
          <w:color w:val="000000"/>
          <w:sz w:val="20"/>
          <w:szCs w:val="20"/>
        </w:rPr>
      </w:pPr>
      <w:r>
        <w:rPr>
          <w:rFonts w:ascii="Georgia" w:hAnsi="Georgia"/>
          <w:color w:val="000000"/>
          <w:sz w:val="20"/>
          <w:szCs w:val="20"/>
        </w:rPr>
        <w:t>构建一个属于工大人自己的圈子，该圈子可以很好的共享工大的信息，并且推荐每天网站上的热点新闻、热点人物及热点话题。</w:t>
      </w:r>
    </w:p>
    <w:p w14:paraId="107D2FA4" w14:textId="77777777" w:rsidR="005C2276" w:rsidRDefault="000F1433" w:rsidP="0055507C">
      <w:pPr>
        <w:pStyle w:val="2"/>
        <w:numPr>
          <w:ilvl w:val="1"/>
          <w:numId w:val="2"/>
        </w:numPr>
        <w:spacing w:line="416" w:lineRule="auto"/>
        <w:jc w:val="left"/>
        <w:rPr>
          <w:rFonts w:ascii="Times New Roman"/>
          <w:sz w:val="30"/>
          <w:szCs w:val="30"/>
          <w:lang w:eastAsia="zh-CN"/>
        </w:rPr>
      </w:pPr>
      <w:bookmarkStart w:id="9" w:name="_Toc463419388"/>
      <w:r>
        <w:rPr>
          <w:rFonts w:ascii="Times New Roman" w:hint="eastAsia"/>
          <w:sz w:val="30"/>
          <w:szCs w:val="30"/>
          <w:lang w:eastAsia="zh-CN"/>
        </w:rPr>
        <w:t>预设计</w:t>
      </w:r>
      <w:r w:rsidR="00AA2937">
        <w:rPr>
          <w:rFonts w:ascii="Times New Roman" w:hint="eastAsia"/>
          <w:sz w:val="30"/>
          <w:szCs w:val="30"/>
          <w:lang w:eastAsia="zh-CN"/>
        </w:rPr>
        <w:t>的</w:t>
      </w:r>
      <w:r>
        <w:rPr>
          <w:rFonts w:ascii="Times New Roman" w:hint="eastAsia"/>
          <w:sz w:val="30"/>
          <w:szCs w:val="30"/>
          <w:lang w:eastAsia="zh-CN"/>
        </w:rPr>
        <w:t>问题清单</w:t>
      </w:r>
      <w:r w:rsidR="00AA2937">
        <w:rPr>
          <w:rFonts w:ascii="Times New Roman" w:hint="eastAsia"/>
          <w:sz w:val="30"/>
          <w:szCs w:val="30"/>
          <w:lang w:eastAsia="zh-CN"/>
        </w:rPr>
        <w:t>（本组作为开发者</w:t>
      </w:r>
      <w:r w:rsidR="00D46773">
        <w:rPr>
          <w:rFonts w:ascii="Times New Roman" w:hint="eastAsia"/>
          <w:sz w:val="30"/>
          <w:szCs w:val="30"/>
          <w:lang w:eastAsia="zh-CN"/>
        </w:rPr>
        <w:t>角色</w:t>
      </w:r>
      <w:r w:rsidR="00AA2937">
        <w:rPr>
          <w:rFonts w:ascii="Times New Roman" w:hint="eastAsia"/>
          <w:sz w:val="30"/>
          <w:szCs w:val="30"/>
          <w:lang w:eastAsia="zh-CN"/>
        </w:rPr>
        <w:t>）</w:t>
      </w:r>
      <w:bookmarkEnd w:id="9"/>
    </w:p>
    <w:p w14:paraId="2D9954F6" w14:textId="77777777" w:rsidR="00626DAA" w:rsidRDefault="00626DAA" w:rsidP="0055507C">
      <w:pPr>
        <w:ind w:leftChars="200" w:left="420"/>
        <w:jc w:val="left"/>
        <w:rPr>
          <w:lang w:val="x-none"/>
        </w:rPr>
      </w:pPr>
      <w:r>
        <w:rPr>
          <w:rFonts w:hint="eastAsia"/>
          <w:lang w:val="x-none"/>
        </w:rPr>
        <w:t>给出本组人员在问答之前所设计的一组问题</w:t>
      </w:r>
      <w:r w:rsidR="00534302">
        <w:rPr>
          <w:rFonts w:hint="eastAsia"/>
          <w:lang w:val="x-none"/>
        </w:rPr>
        <w:t>（请根据需要增加下表的行）</w:t>
      </w:r>
      <w:r w:rsidR="00B80A05">
        <w:rPr>
          <w:rFonts w:hint="eastAsia"/>
          <w:lang w:val="x-none"/>
        </w:rPr>
        <w:t>，请按照优先级从高到低排序</w:t>
      </w:r>
      <w:r w:rsidR="00534302">
        <w:rPr>
          <w:rFonts w:hint="eastAsia"/>
          <w:lang w:val="x-none"/>
        </w:rPr>
        <w:t>，目标是通过询问这些问题，澄清本组人员对自己的实践项目的需求。</w:t>
      </w:r>
    </w:p>
    <w:tbl>
      <w:tblPr>
        <w:tblW w:w="8477"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4122"/>
        <w:gridCol w:w="3119"/>
      </w:tblGrid>
      <w:tr w:rsidR="00626DAA" w:rsidRPr="00AF1D2C" w14:paraId="63CC20E8" w14:textId="77777777" w:rsidTr="00AF1D2C">
        <w:tc>
          <w:tcPr>
            <w:tcW w:w="1236" w:type="dxa"/>
          </w:tcPr>
          <w:p w14:paraId="6E5D258D" w14:textId="77777777" w:rsidR="00626DAA" w:rsidRPr="00AF1D2C" w:rsidRDefault="00626DAA" w:rsidP="0055507C">
            <w:pPr>
              <w:jc w:val="left"/>
              <w:rPr>
                <w:lang w:val="x-none"/>
              </w:rPr>
            </w:pPr>
            <w:r w:rsidRPr="00AF1D2C">
              <w:rPr>
                <w:rFonts w:hint="eastAsia"/>
                <w:lang w:val="x-none"/>
              </w:rPr>
              <w:t>问题编号</w:t>
            </w:r>
          </w:p>
        </w:tc>
        <w:tc>
          <w:tcPr>
            <w:tcW w:w="4122" w:type="dxa"/>
          </w:tcPr>
          <w:p w14:paraId="0676774E" w14:textId="77777777" w:rsidR="00626DAA" w:rsidRPr="00AF1D2C" w:rsidRDefault="00626DAA" w:rsidP="0055507C">
            <w:pPr>
              <w:jc w:val="left"/>
              <w:rPr>
                <w:lang w:val="x-none"/>
              </w:rPr>
            </w:pPr>
            <w:r w:rsidRPr="00AF1D2C">
              <w:rPr>
                <w:rFonts w:hint="eastAsia"/>
                <w:lang w:val="x-none"/>
              </w:rPr>
              <w:t>问题描述</w:t>
            </w:r>
          </w:p>
        </w:tc>
        <w:tc>
          <w:tcPr>
            <w:tcW w:w="3119" w:type="dxa"/>
          </w:tcPr>
          <w:p w14:paraId="09CBA02A" w14:textId="77777777" w:rsidR="00626DAA" w:rsidRPr="00AF1D2C" w:rsidRDefault="00626DAA" w:rsidP="0055507C">
            <w:pPr>
              <w:jc w:val="left"/>
              <w:rPr>
                <w:lang w:val="x-none"/>
              </w:rPr>
            </w:pPr>
            <w:r w:rsidRPr="00AF1D2C">
              <w:rPr>
                <w:rFonts w:hint="eastAsia"/>
                <w:lang w:val="x-none"/>
              </w:rPr>
              <w:t>询问该问题的目的（试图希望客户澄清的内容）</w:t>
            </w:r>
          </w:p>
        </w:tc>
      </w:tr>
      <w:tr w:rsidR="0055507C" w:rsidRPr="00AF1D2C" w14:paraId="500F6FF5" w14:textId="77777777" w:rsidTr="00AF1D2C">
        <w:tc>
          <w:tcPr>
            <w:tcW w:w="1236" w:type="dxa"/>
          </w:tcPr>
          <w:p w14:paraId="29174038" w14:textId="77777777" w:rsidR="0055507C" w:rsidRPr="00AF1D2C" w:rsidRDefault="0055507C" w:rsidP="0055507C">
            <w:pPr>
              <w:jc w:val="center"/>
              <w:rPr>
                <w:lang w:val="x-none"/>
              </w:rPr>
            </w:pPr>
            <w:r>
              <w:rPr>
                <w:rFonts w:hint="eastAsia"/>
                <w:lang w:val="x-none"/>
              </w:rPr>
              <w:t>1</w:t>
            </w:r>
          </w:p>
        </w:tc>
        <w:tc>
          <w:tcPr>
            <w:tcW w:w="4122" w:type="dxa"/>
          </w:tcPr>
          <w:p w14:paraId="7C07794F" w14:textId="77777777" w:rsidR="0055507C" w:rsidRPr="00AF1D2C" w:rsidRDefault="0055507C" w:rsidP="0055507C">
            <w:pPr>
              <w:jc w:val="left"/>
              <w:rPr>
                <w:lang w:val="x-none"/>
              </w:rPr>
            </w:pPr>
            <w:r>
              <w:rPr>
                <w:rFonts w:hint="eastAsia"/>
                <w:lang w:val="x-none"/>
              </w:rPr>
              <w:t>项目大致基本的功能</w:t>
            </w:r>
          </w:p>
        </w:tc>
        <w:tc>
          <w:tcPr>
            <w:tcW w:w="3119" w:type="dxa"/>
          </w:tcPr>
          <w:p w14:paraId="45C5CB27" w14:textId="77777777" w:rsidR="0055507C" w:rsidRPr="00AF1D2C" w:rsidRDefault="0055507C" w:rsidP="0055507C">
            <w:pPr>
              <w:jc w:val="left"/>
              <w:rPr>
                <w:lang w:val="x-none"/>
              </w:rPr>
            </w:pPr>
            <w:r>
              <w:rPr>
                <w:rFonts w:hint="eastAsia"/>
                <w:lang w:val="x-none"/>
              </w:rPr>
              <w:t>客户能够</w:t>
            </w:r>
            <w:r w:rsidR="00C408B7">
              <w:rPr>
                <w:rFonts w:hint="eastAsia"/>
                <w:lang w:val="x-none"/>
              </w:rPr>
              <w:t>该软件所具备的基本功能有一个初步的认知。</w:t>
            </w:r>
          </w:p>
        </w:tc>
      </w:tr>
      <w:tr w:rsidR="00626DAA" w:rsidRPr="00AF1D2C" w14:paraId="27DE781D" w14:textId="77777777" w:rsidTr="00AF1D2C">
        <w:tc>
          <w:tcPr>
            <w:tcW w:w="1236" w:type="dxa"/>
          </w:tcPr>
          <w:p w14:paraId="7B46ED35" w14:textId="77777777" w:rsidR="00626DAA" w:rsidRPr="00AF1D2C" w:rsidRDefault="0055507C" w:rsidP="0055507C">
            <w:pPr>
              <w:ind w:left="420"/>
              <w:jc w:val="left"/>
              <w:rPr>
                <w:lang w:val="x-none"/>
              </w:rPr>
            </w:pPr>
            <w:r>
              <w:rPr>
                <w:rFonts w:hint="eastAsia"/>
                <w:lang w:val="x-none"/>
              </w:rPr>
              <w:t>2</w:t>
            </w:r>
          </w:p>
        </w:tc>
        <w:tc>
          <w:tcPr>
            <w:tcW w:w="4122" w:type="dxa"/>
          </w:tcPr>
          <w:p w14:paraId="6B06F6F9" w14:textId="77777777" w:rsidR="00626DAA" w:rsidRPr="00AF1D2C" w:rsidRDefault="00637D61" w:rsidP="0055507C">
            <w:pPr>
              <w:jc w:val="left"/>
              <w:rPr>
                <w:lang w:val="x-none"/>
              </w:rPr>
            </w:pPr>
            <w:r>
              <w:rPr>
                <w:rFonts w:hint="eastAsia"/>
                <w:lang w:val="x-none"/>
              </w:rPr>
              <w:t>关于新闻模块，我们实现了热点新闻的推送功能，还有哪些功能是用户需要的？</w:t>
            </w:r>
          </w:p>
        </w:tc>
        <w:tc>
          <w:tcPr>
            <w:tcW w:w="3119" w:type="dxa"/>
          </w:tcPr>
          <w:p w14:paraId="053D9DE1" w14:textId="77777777" w:rsidR="00626DAA" w:rsidRPr="00AF1D2C" w:rsidRDefault="00637D61" w:rsidP="0055507C">
            <w:pPr>
              <w:jc w:val="left"/>
              <w:rPr>
                <w:lang w:val="x-none"/>
              </w:rPr>
            </w:pPr>
            <w:r>
              <w:rPr>
                <w:rFonts w:hint="eastAsia"/>
                <w:lang w:val="x-none"/>
              </w:rPr>
              <w:t>从客户的角度完善该模块的功能</w:t>
            </w:r>
            <w:r w:rsidR="00C408B7">
              <w:rPr>
                <w:rFonts w:hint="eastAsia"/>
                <w:lang w:val="x-none"/>
              </w:rPr>
              <w:t>。</w:t>
            </w:r>
          </w:p>
        </w:tc>
      </w:tr>
      <w:tr w:rsidR="00626DAA" w:rsidRPr="00AF1D2C" w14:paraId="50BF0FCA" w14:textId="77777777" w:rsidTr="00AF1D2C">
        <w:tc>
          <w:tcPr>
            <w:tcW w:w="1236" w:type="dxa"/>
          </w:tcPr>
          <w:p w14:paraId="1CB2ACEE" w14:textId="77777777" w:rsidR="00626DAA" w:rsidRPr="00AF1D2C" w:rsidRDefault="0055507C" w:rsidP="0055507C">
            <w:pPr>
              <w:ind w:left="420"/>
              <w:jc w:val="left"/>
              <w:rPr>
                <w:lang w:val="x-none"/>
              </w:rPr>
            </w:pPr>
            <w:r>
              <w:rPr>
                <w:rFonts w:hint="eastAsia"/>
                <w:lang w:val="x-none"/>
              </w:rPr>
              <w:t>3</w:t>
            </w:r>
          </w:p>
        </w:tc>
        <w:tc>
          <w:tcPr>
            <w:tcW w:w="4122" w:type="dxa"/>
          </w:tcPr>
          <w:p w14:paraId="0DA0E960" w14:textId="77777777" w:rsidR="00626DAA" w:rsidRPr="00AF1D2C" w:rsidRDefault="00637D61" w:rsidP="0055507C">
            <w:pPr>
              <w:jc w:val="left"/>
              <w:rPr>
                <w:lang w:val="x-none"/>
              </w:rPr>
            </w:pPr>
            <w:r>
              <w:rPr>
                <w:rFonts w:hint="eastAsia"/>
                <w:lang w:val="x-none"/>
              </w:rPr>
              <w:t>关于话题模块，我们实现了个人发布话题的功能，对于此功能，用户</w:t>
            </w:r>
            <w:r w:rsidR="00C040A8">
              <w:rPr>
                <w:rFonts w:hint="eastAsia"/>
                <w:lang w:val="x-none"/>
              </w:rPr>
              <w:t>有什么建议？</w:t>
            </w:r>
          </w:p>
        </w:tc>
        <w:tc>
          <w:tcPr>
            <w:tcW w:w="3119" w:type="dxa"/>
          </w:tcPr>
          <w:p w14:paraId="7125C337" w14:textId="77777777" w:rsidR="00626DAA" w:rsidRPr="00AF1D2C" w:rsidRDefault="00C040A8" w:rsidP="0055507C">
            <w:pPr>
              <w:jc w:val="left"/>
              <w:rPr>
                <w:lang w:val="x-none"/>
              </w:rPr>
            </w:pPr>
            <w:r>
              <w:rPr>
                <w:rFonts w:hint="eastAsia"/>
                <w:lang w:val="x-none"/>
              </w:rPr>
              <w:t>通过用户的需求，对话题的发布功能进行完善。</w:t>
            </w:r>
          </w:p>
        </w:tc>
      </w:tr>
      <w:tr w:rsidR="00626DAA" w:rsidRPr="00AF1D2C" w14:paraId="394A40B4" w14:textId="77777777" w:rsidTr="00AF1D2C">
        <w:tc>
          <w:tcPr>
            <w:tcW w:w="1236" w:type="dxa"/>
          </w:tcPr>
          <w:p w14:paraId="4CCD8722" w14:textId="77777777" w:rsidR="00626DAA" w:rsidRPr="00AF1D2C" w:rsidRDefault="0055507C" w:rsidP="0055507C">
            <w:pPr>
              <w:ind w:left="420"/>
              <w:jc w:val="left"/>
              <w:rPr>
                <w:lang w:val="x-none"/>
              </w:rPr>
            </w:pPr>
            <w:r>
              <w:rPr>
                <w:rFonts w:hint="eastAsia"/>
                <w:lang w:val="x-none"/>
              </w:rPr>
              <w:t>4</w:t>
            </w:r>
          </w:p>
        </w:tc>
        <w:tc>
          <w:tcPr>
            <w:tcW w:w="4122" w:type="dxa"/>
          </w:tcPr>
          <w:p w14:paraId="03C5F986" w14:textId="77777777" w:rsidR="00626DAA" w:rsidRPr="00AF1D2C" w:rsidRDefault="00C040A8" w:rsidP="0055507C">
            <w:pPr>
              <w:jc w:val="left"/>
              <w:rPr>
                <w:lang w:val="x-none"/>
              </w:rPr>
            </w:pPr>
            <w:r>
              <w:rPr>
                <w:rFonts w:hint="eastAsia"/>
                <w:lang w:val="x-none"/>
              </w:rPr>
              <w:t>关于用户模块，我们</w:t>
            </w:r>
            <w:r w:rsidR="00872C22">
              <w:rPr>
                <w:rFonts w:hint="eastAsia"/>
                <w:lang w:val="x-none"/>
              </w:rPr>
              <w:t>可以进入新闻模块和话题模块，用户在对于模块的功能有什么</w:t>
            </w:r>
            <w:r w:rsidR="00872C22">
              <w:rPr>
                <w:rFonts w:hint="eastAsia"/>
                <w:lang w:val="x-none"/>
              </w:rPr>
              <w:lastRenderedPageBreak/>
              <w:t>更好的建议？</w:t>
            </w:r>
          </w:p>
        </w:tc>
        <w:tc>
          <w:tcPr>
            <w:tcW w:w="3119" w:type="dxa"/>
          </w:tcPr>
          <w:p w14:paraId="5D0238CF" w14:textId="77777777" w:rsidR="00626DAA" w:rsidRPr="00872C22" w:rsidRDefault="00872C22" w:rsidP="0055507C">
            <w:pPr>
              <w:jc w:val="left"/>
              <w:rPr>
                <w:lang w:val="x-none"/>
              </w:rPr>
            </w:pPr>
            <w:r>
              <w:rPr>
                <w:rFonts w:hint="eastAsia"/>
                <w:lang w:val="x-none"/>
              </w:rPr>
              <w:lastRenderedPageBreak/>
              <w:t>按照用户需要，实现用户模块的实用性功能的扩展。</w:t>
            </w:r>
          </w:p>
        </w:tc>
      </w:tr>
      <w:tr w:rsidR="00F64AD1" w:rsidRPr="00AF1D2C" w14:paraId="6F628A47" w14:textId="77777777" w:rsidTr="00AF1D2C">
        <w:tc>
          <w:tcPr>
            <w:tcW w:w="1236" w:type="dxa"/>
          </w:tcPr>
          <w:p w14:paraId="70A11B9E" w14:textId="77777777" w:rsidR="00F64AD1" w:rsidRPr="00AF1D2C" w:rsidRDefault="0055507C" w:rsidP="0055507C">
            <w:pPr>
              <w:ind w:left="420"/>
              <w:jc w:val="left"/>
              <w:rPr>
                <w:lang w:val="x-none"/>
              </w:rPr>
            </w:pPr>
            <w:r>
              <w:rPr>
                <w:rFonts w:hint="eastAsia"/>
                <w:lang w:val="x-none"/>
              </w:rPr>
              <w:t>5</w:t>
            </w:r>
          </w:p>
        </w:tc>
        <w:tc>
          <w:tcPr>
            <w:tcW w:w="4122" w:type="dxa"/>
          </w:tcPr>
          <w:p w14:paraId="6FAD819E" w14:textId="77777777" w:rsidR="00F64AD1" w:rsidRPr="00AF1D2C" w:rsidRDefault="00C040A8" w:rsidP="0055507C">
            <w:pPr>
              <w:jc w:val="left"/>
              <w:rPr>
                <w:lang w:val="x-none"/>
              </w:rPr>
            </w:pPr>
            <w:r>
              <w:rPr>
                <w:rFonts w:hint="eastAsia"/>
                <w:lang w:val="x-none"/>
              </w:rPr>
              <w:t>整体上来看，我们的软件实现了</w:t>
            </w:r>
            <w:r w:rsidRPr="00C040A8">
              <w:rPr>
                <w:rFonts w:ascii="Georgia" w:hAnsi="Georgia"/>
                <w:color w:val="000000"/>
                <w:szCs w:val="21"/>
              </w:rPr>
              <w:t>热点新闻、热点人物及热点话题</w:t>
            </w:r>
            <w:r>
              <w:rPr>
                <w:rFonts w:ascii="Georgia" w:hAnsi="Georgia" w:hint="eastAsia"/>
                <w:color w:val="000000"/>
                <w:szCs w:val="21"/>
              </w:rPr>
              <w:t>的推送等功能，用户对我们这个软件有什么更好的功能方面的建议？</w:t>
            </w:r>
          </w:p>
        </w:tc>
        <w:tc>
          <w:tcPr>
            <w:tcW w:w="3119" w:type="dxa"/>
          </w:tcPr>
          <w:p w14:paraId="6E52891A" w14:textId="77777777" w:rsidR="00F64AD1" w:rsidRPr="00AF1D2C" w:rsidRDefault="00C040A8" w:rsidP="0055507C">
            <w:pPr>
              <w:jc w:val="left"/>
              <w:rPr>
                <w:lang w:val="x-none"/>
              </w:rPr>
            </w:pPr>
            <w:r>
              <w:rPr>
                <w:rFonts w:hint="eastAsia"/>
                <w:lang w:val="x-none"/>
              </w:rPr>
              <w:t>根据用户提出的建议，为我们的软件增加或删除某些功能。</w:t>
            </w:r>
          </w:p>
        </w:tc>
      </w:tr>
      <w:tr w:rsidR="00F64AD1" w:rsidRPr="00AF1D2C" w14:paraId="3C71B4E9" w14:textId="77777777" w:rsidTr="00AF1D2C">
        <w:tc>
          <w:tcPr>
            <w:tcW w:w="1236" w:type="dxa"/>
          </w:tcPr>
          <w:p w14:paraId="325FABEC" w14:textId="77777777" w:rsidR="00F64AD1" w:rsidRPr="00AF1D2C" w:rsidRDefault="0055507C" w:rsidP="0055507C">
            <w:pPr>
              <w:ind w:left="420"/>
              <w:jc w:val="left"/>
              <w:rPr>
                <w:lang w:val="x-none"/>
              </w:rPr>
            </w:pPr>
            <w:r>
              <w:rPr>
                <w:rFonts w:hint="eastAsia"/>
                <w:lang w:val="x-none"/>
              </w:rPr>
              <w:t>6</w:t>
            </w:r>
          </w:p>
        </w:tc>
        <w:tc>
          <w:tcPr>
            <w:tcW w:w="4122" w:type="dxa"/>
          </w:tcPr>
          <w:p w14:paraId="1B534664" w14:textId="77777777" w:rsidR="00F64AD1" w:rsidRPr="00AF1D2C" w:rsidRDefault="00872C22" w:rsidP="0055507C">
            <w:pPr>
              <w:jc w:val="left"/>
              <w:rPr>
                <w:lang w:val="x-none"/>
              </w:rPr>
            </w:pPr>
            <w:r>
              <w:rPr>
                <w:rFonts w:hint="eastAsia"/>
                <w:lang w:val="x-none"/>
              </w:rPr>
              <w:t>对于各个界面，我们的初始设计大概是这个样子的（给用户展示我们的雏形图片），你有什么建议？</w:t>
            </w:r>
          </w:p>
        </w:tc>
        <w:tc>
          <w:tcPr>
            <w:tcW w:w="3119" w:type="dxa"/>
          </w:tcPr>
          <w:p w14:paraId="64C03302" w14:textId="77777777" w:rsidR="00F64AD1" w:rsidRPr="00AF1D2C" w:rsidRDefault="00872C22" w:rsidP="0055507C">
            <w:pPr>
              <w:jc w:val="left"/>
              <w:rPr>
                <w:lang w:val="x-none"/>
              </w:rPr>
            </w:pPr>
            <w:r>
              <w:rPr>
                <w:rFonts w:hint="eastAsia"/>
                <w:lang w:val="x-none"/>
              </w:rPr>
              <w:t>依照用户的角度，增强界面的美观性以及实用性。</w:t>
            </w:r>
          </w:p>
        </w:tc>
      </w:tr>
    </w:tbl>
    <w:p w14:paraId="713618AC" w14:textId="77777777" w:rsidR="000F1433" w:rsidRDefault="000F1433" w:rsidP="0055507C">
      <w:pPr>
        <w:pStyle w:val="2"/>
        <w:numPr>
          <w:ilvl w:val="1"/>
          <w:numId w:val="2"/>
        </w:numPr>
        <w:spacing w:line="416" w:lineRule="auto"/>
        <w:jc w:val="left"/>
        <w:rPr>
          <w:rFonts w:ascii="Times New Roman"/>
          <w:sz w:val="30"/>
          <w:szCs w:val="30"/>
          <w:lang w:eastAsia="zh-CN"/>
        </w:rPr>
      </w:pPr>
      <w:bookmarkStart w:id="10" w:name="_Toc463419389"/>
      <w:r>
        <w:rPr>
          <w:rFonts w:ascii="Times New Roman" w:hint="eastAsia"/>
          <w:sz w:val="30"/>
          <w:szCs w:val="30"/>
          <w:lang w:eastAsia="zh-CN"/>
        </w:rPr>
        <w:t>Q&amp;A</w:t>
      </w:r>
      <w:r>
        <w:rPr>
          <w:rFonts w:ascii="Times New Roman" w:hint="eastAsia"/>
          <w:sz w:val="30"/>
          <w:szCs w:val="30"/>
          <w:lang w:eastAsia="zh-CN"/>
        </w:rPr>
        <w:t>过程</w:t>
      </w:r>
      <w:r w:rsidR="00AA2937">
        <w:rPr>
          <w:rFonts w:ascii="Times New Roman" w:hint="eastAsia"/>
          <w:sz w:val="30"/>
          <w:szCs w:val="30"/>
          <w:lang w:eastAsia="zh-CN"/>
        </w:rPr>
        <w:t>（本组作为开发者</w:t>
      </w:r>
      <w:r w:rsidR="002A5E76">
        <w:rPr>
          <w:rFonts w:ascii="Times New Roman" w:hint="eastAsia"/>
          <w:sz w:val="30"/>
          <w:szCs w:val="30"/>
          <w:lang w:eastAsia="zh-CN"/>
        </w:rPr>
        <w:t>角色</w:t>
      </w:r>
      <w:r w:rsidR="00AA2937">
        <w:rPr>
          <w:rFonts w:ascii="Times New Roman" w:hint="eastAsia"/>
          <w:sz w:val="30"/>
          <w:szCs w:val="30"/>
          <w:lang w:eastAsia="zh-CN"/>
        </w:rPr>
        <w:t>）</w:t>
      </w:r>
      <w:bookmarkEnd w:id="10"/>
    </w:p>
    <w:p w14:paraId="435D6A02" w14:textId="77777777" w:rsidR="000F1433" w:rsidRDefault="000F1433" w:rsidP="0055507C">
      <w:pPr>
        <w:ind w:firstLine="420"/>
        <w:jc w:val="left"/>
        <w:rPr>
          <w:lang w:val="x-none"/>
        </w:rPr>
      </w:pPr>
      <w:r>
        <w:rPr>
          <w:rFonts w:hint="eastAsia"/>
          <w:lang w:val="x-none"/>
        </w:rPr>
        <w:t>记录本组（扮演开发者）和对方组（扮演客户）进行面对面需求获取问答过程中的问题和答复情况。</w:t>
      </w:r>
    </w:p>
    <w:p w14:paraId="71B89B60" w14:textId="77777777" w:rsidR="003D7E04" w:rsidRDefault="003D7E04" w:rsidP="0055507C">
      <w:pPr>
        <w:ind w:firstLine="420"/>
        <w:jc w:val="left"/>
        <w:rPr>
          <w:lang w:val="x-none"/>
        </w:rPr>
      </w:pPr>
      <w:r>
        <w:rPr>
          <w:rFonts w:hint="eastAsia"/>
          <w:lang w:val="x-none"/>
        </w:rPr>
        <w:t>每个小组在</w:t>
      </w:r>
      <w:r>
        <w:rPr>
          <w:rFonts w:hint="eastAsia"/>
          <w:lang w:val="x-none"/>
        </w:rPr>
        <w:t>Q&amp;A</w:t>
      </w:r>
      <w:r>
        <w:rPr>
          <w:rFonts w:hint="eastAsia"/>
          <w:lang w:val="x-none"/>
        </w:rPr>
        <w:t>过程中务必保证有一人进行记录，或者使用录音笔录音，事后整理成下表。</w:t>
      </w:r>
      <w:r w:rsidR="00452539">
        <w:rPr>
          <w:rFonts w:hint="eastAsia"/>
          <w:lang w:val="x-none"/>
        </w:rPr>
        <w:t>请根据实际问答情况增加下表的行数。</w:t>
      </w:r>
    </w:p>
    <w:tbl>
      <w:tblPr>
        <w:tblW w:w="8477"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4"/>
        <w:gridCol w:w="3544"/>
        <w:gridCol w:w="1559"/>
      </w:tblGrid>
      <w:tr w:rsidR="001D7EA8" w:rsidRPr="00AF1D2C" w14:paraId="048106EB" w14:textId="77777777" w:rsidTr="00AF1D2C">
        <w:tc>
          <w:tcPr>
            <w:tcW w:w="3374" w:type="dxa"/>
          </w:tcPr>
          <w:p w14:paraId="522DAB1C" w14:textId="77777777" w:rsidR="001D7EA8" w:rsidRPr="00AF1D2C" w:rsidRDefault="001D7EA8" w:rsidP="0055507C">
            <w:pPr>
              <w:jc w:val="center"/>
              <w:rPr>
                <w:lang w:val="x-none"/>
              </w:rPr>
            </w:pPr>
            <w:r w:rsidRPr="00AF1D2C">
              <w:rPr>
                <w:rFonts w:hint="eastAsia"/>
                <w:lang w:val="x-none"/>
              </w:rPr>
              <w:t>本组所提问题</w:t>
            </w:r>
          </w:p>
        </w:tc>
        <w:tc>
          <w:tcPr>
            <w:tcW w:w="3544" w:type="dxa"/>
          </w:tcPr>
          <w:p w14:paraId="3D0A271D" w14:textId="77777777" w:rsidR="001D7EA8" w:rsidRPr="00AF1D2C" w:rsidRDefault="001D7EA8" w:rsidP="0055507C">
            <w:pPr>
              <w:jc w:val="center"/>
              <w:rPr>
                <w:lang w:val="x-none"/>
              </w:rPr>
            </w:pPr>
            <w:r w:rsidRPr="00AF1D2C">
              <w:rPr>
                <w:rFonts w:hint="eastAsia"/>
                <w:lang w:val="x-none"/>
              </w:rPr>
              <w:t>对方的回答</w:t>
            </w:r>
          </w:p>
        </w:tc>
        <w:tc>
          <w:tcPr>
            <w:tcW w:w="1559" w:type="dxa"/>
          </w:tcPr>
          <w:p w14:paraId="498B6A7D" w14:textId="77777777" w:rsidR="001D7EA8" w:rsidRPr="00AF1D2C" w:rsidRDefault="001D7EA8" w:rsidP="0055507C">
            <w:pPr>
              <w:jc w:val="center"/>
              <w:rPr>
                <w:lang w:val="x-none"/>
              </w:rPr>
            </w:pPr>
            <w:r w:rsidRPr="00AF1D2C">
              <w:rPr>
                <w:rFonts w:hint="eastAsia"/>
                <w:lang w:val="x-none"/>
              </w:rPr>
              <w:t>所用时长（分钟）</w:t>
            </w:r>
          </w:p>
        </w:tc>
      </w:tr>
      <w:tr w:rsidR="0055507C" w:rsidRPr="00AF1D2C" w14:paraId="211BA382" w14:textId="77777777" w:rsidTr="00AF1D2C">
        <w:tc>
          <w:tcPr>
            <w:tcW w:w="3374" w:type="dxa"/>
          </w:tcPr>
          <w:p w14:paraId="64F3201D" w14:textId="77777777" w:rsidR="0055507C" w:rsidRPr="00AF1D2C" w:rsidRDefault="0055507C" w:rsidP="0055507C">
            <w:pPr>
              <w:jc w:val="left"/>
              <w:rPr>
                <w:lang w:val="x-none"/>
              </w:rPr>
            </w:pPr>
            <w:r>
              <w:rPr>
                <w:rFonts w:hint="eastAsia"/>
                <w:lang w:val="x-none"/>
              </w:rPr>
              <w:t>您对于我们所要开发的这个软件，有哪些具体方面的需求呢？</w:t>
            </w:r>
          </w:p>
        </w:tc>
        <w:tc>
          <w:tcPr>
            <w:tcW w:w="3544" w:type="dxa"/>
          </w:tcPr>
          <w:p w14:paraId="5E23E1F5" w14:textId="77777777" w:rsidR="0055507C" w:rsidRPr="00AF1D2C" w:rsidRDefault="0055507C" w:rsidP="0055507C">
            <w:pPr>
              <w:jc w:val="left"/>
              <w:rPr>
                <w:lang w:val="x-none"/>
              </w:rPr>
            </w:pPr>
            <w:r>
              <w:rPr>
                <w:rFonts w:hint="eastAsia"/>
                <w:lang w:val="x-none"/>
              </w:rPr>
              <w:t>我们希望该软件具备新闻推送，话题推送与发布，用户交流等功能。</w:t>
            </w:r>
          </w:p>
        </w:tc>
        <w:tc>
          <w:tcPr>
            <w:tcW w:w="1559" w:type="dxa"/>
          </w:tcPr>
          <w:p w14:paraId="21A063A6" w14:textId="77777777" w:rsidR="0055507C" w:rsidRPr="00AF1D2C" w:rsidRDefault="0055507C" w:rsidP="0055507C">
            <w:pPr>
              <w:jc w:val="left"/>
              <w:rPr>
                <w:lang w:val="x-none"/>
              </w:rPr>
            </w:pPr>
            <w:r>
              <w:rPr>
                <w:rFonts w:hint="eastAsia"/>
                <w:lang w:val="x-none"/>
              </w:rPr>
              <w:t>7</w:t>
            </w:r>
          </w:p>
        </w:tc>
      </w:tr>
      <w:tr w:rsidR="008D42B4" w:rsidRPr="00AF1D2C" w14:paraId="44FCB3BF" w14:textId="77777777" w:rsidTr="00AF1D2C">
        <w:tc>
          <w:tcPr>
            <w:tcW w:w="3374" w:type="dxa"/>
          </w:tcPr>
          <w:p w14:paraId="3C5C81A7" w14:textId="77777777" w:rsidR="008D42B4" w:rsidRPr="00AF1D2C" w:rsidRDefault="008D42B4" w:rsidP="0055507C">
            <w:pPr>
              <w:jc w:val="left"/>
              <w:rPr>
                <w:lang w:val="x-none"/>
              </w:rPr>
            </w:pPr>
            <w:r>
              <w:rPr>
                <w:rFonts w:hint="eastAsia"/>
                <w:lang w:val="x-none"/>
              </w:rPr>
              <w:t>请问您想让我们开发一种基于何种平台的软件呢？</w:t>
            </w:r>
          </w:p>
        </w:tc>
        <w:tc>
          <w:tcPr>
            <w:tcW w:w="3544" w:type="dxa"/>
          </w:tcPr>
          <w:p w14:paraId="43E6ABD3" w14:textId="77777777" w:rsidR="008D42B4" w:rsidRPr="008D42B4" w:rsidRDefault="008D42B4" w:rsidP="0055507C">
            <w:pPr>
              <w:jc w:val="left"/>
              <w:rPr>
                <w:lang w:val="x-none"/>
              </w:rPr>
            </w:pPr>
            <w:r>
              <w:rPr>
                <w:rFonts w:hint="eastAsia"/>
                <w:bCs/>
              </w:rPr>
              <w:t>我们希望这个软件可以在</w:t>
            </w:r>
            <w:r>
              <w:rPr>
                <w:rFonts w:hint="eastAsia"/>
                <w:bCs/>
              </w:rPr>
              <w:t>WEB</w:t>
            </w:r>
            <w:r>
              <w:rPr>
                <w:rFonts w:hint="eastAsia"/>
                <w:bCs/>
              </w:rPr>
              <w:t>端进行开发，这样我们就可以通过互联网随时随地接入工大圈子。</w:t>
            </w:r>
          </w:p>
        </w:tc>
        <w:tc>
          <w:tcPr>
            <w:tcW w:w="1559" w:type="dxa"/>
          </w:tcPr>
          <w:p w14:paraId="035A946C" w14:textId="77777777" w:rsidR="008D42B4" w:rsidRPr="008D42B4" w:rsidRDefault="008D42B4" w:rsidP="0055507C">
            <w:pPr>
              <w:jc w:val="left"/>
              <w:rPr>
                <w:lang w:val="x-none"/>
              </w:rPr>
            </w:pPr>
            <w:r>
              <w:rPr>
                <w:rFonts w:hint="eastAsia"/>
                <w:lang w:val="x-none"/>
              </w:rPr>
              <w:t>10</w:t>
            </w:r>
          </w:p>
        </w:tc>
      </w:tr>
      <w:tr w:rsidR="001D7EA8" w:rsidRPr="00AF1D2C" w14:paraId="00EB2CF7" w14:textId="77777777" w:rsidTr="00AF1D2C">
        <w:tc>
          <w:tcPr>
            <w:tcW w:w="3374" w:type="dxa"/>
          </w:tcPr>
          <w:p w14:paraId="2D888F4A" w14:textId="77777777" w:rsidR="001D7EA8" w:rsidRPr="00AF1D2C" w:rsidRDefault="00843313" w:rsidP="0055507C">
            <w:pPr>
              <w:ind w:left="420"/>
              <w:jc w:val="left"/>
              <w:rPr>
                <w:lang w:val="x-none"/>
              </w:rPr>
            </w:pPr>
            <w:r>
              <w:rPr>
                <w:rFonts w:hint="eastAsia"/>
                <w:lang w:val="x-none"/>
              </w:rPr>
              <w:t>请问对于新闻模块，</w:t>
            </w:r>
            <w:r w:rsidR="008D42B4">
              <w:rPr>
                <w:rFonts w:hint="eastAsia"/>
                <w:lang w:val="x-none"/>
              </w:rPr>
              <w:t>您</w:t>
            </w:r>
            <w:r>
              <w:rPr>
                <w:rFonts w:hint="eastAsia"/>
                <w:lang w:val="x-none"/>
              </w:rPr>
              <w:t>想要获得哪些明确的功能？</w:t>
            </w:r>
          </w:p>
        </w:tc>
        <w:tc>
          <w:tcPr>
            <w:tcW w:w="3544" w:type="dxa"/>
          </w:tcPr>
          <w:p w14:paraId="6AEDC8BF" w14:textId="77777777" w:rsidR="001D7EA8" w:rsidRDefault="008D42B4" w:rsidP="0055507C">
            <w:pPr>
              <w:jc w:val="left"/>
              <w:rPr>
                <w:lang w:val="x-none"/>
              </w:rPr>
            </w:pPr>
            <w:r>
              <w:rPr>
                <w:rFonts w:hint="eastAsia"/>
                <w:lang w:val="x-none"/>
              </w:rPr>
              <w:t>1</w:t>
            </w:r>
            <w:r>
              <w:rPr>
                <w:rFonts w:hint="eastAsia"/>
                <w:lang w:val="x-none"/>
              </w:rPr>
              <w:t>：</w:t>
            </w:r>
            <w:r w:rsidR="00843313">
              <w:rPr>
                <w:rFonts w:hint="eastAsia"/>
                <w:lang w:val="x-none"/>
              </w:rPr>
              <w:t>在新闻模块中，我们不仅想要快捷的阅览当下的热点新闻，我们</w:t>
            </w:r>
            <w:r>
              <w:rPr>
                <w:rFonts w:hint="eastAsia"/>
                <w:lang w:val="x-none"/>
              </w:rPr>
              <w:t>还希望软件具备新闻搜索的功能。</w:t>
            </w:r>
          </w:p>
          <w:p w14:paraId="3F3B3070" w14:textId="77777777" w:rsidR="008D42B4" w:rsidRPr="00843313" w:rsidRDefault="008D42B4" w:rsidP="0055507C">
            <w:pPr>
              <w:jc w:val="left"/>
              <w:rPr>
                <w:lang w:val="x-none"/>
              </w:rPr>
            </w:pPr>
            <w:r>
              <w:rPr>
                <w:rFonts w:hint="eastAsia"/>
                <w:lang w:val="x-none"/>
              </w:rPr>
              <w:t>2</w:t>
            </w:r>
            <w:r>
              <w:rPr>
                <w:rFonts w:hint="eastAsia"/>
                <w:lang w:val="x-none"/>
              </w:rPr>
              <w:t>：同时我们也希望该软件具备新闻分类功能，以便我们能够快捷地浏览特定方面的新闻。</w:t>
            </w:r>
          </w:p>
        </w:tc>
        <w:tc>
          <w:tcPr>
            <w:tcW w:w="1559" w:type="dxa"/>
          </w:tcPr>
          <w:p w14:paraId="5CBE05A3" w14:textId="77777777" w:rsidR="001D7EA8" w:rsidRPr="00AF1D2C" w:rsidRDefault="008D42B4" w:rsidP="0055507C">
            <w:pPr>
              <w:jc w:val="left"/>
              <w:rPr>
                <w:lang w:val="x-none"/>
              </w:rPr>
            </w:pPr>
            <w:r>
              <w:rPr>
                <w:rFonts w:hint="eastAsia"/>
                <w:lang w:val="x-none"/>
              </w:rPr>
              <w:t>30</w:t>
            </w:r>
          </w:p>
        </w:tc>
      </w:tr>
      <w:tr w:rsidR="001D7EA8" w:rsidRPr="00AF1D2C" w14:paraId="0AB3184B" w14:textId="77777777" w:rsidTr="00AF1D2C">
        <w:tc>
          <w:tcPr>
            <w:tcW w:w="3374" w:type="dxa"/>
          </w:tcPr>
          <w:p w14:paraId="59289EAD" w14:textId="77777777" w:rsidR="001D7EA8" w:rsidRPr="00AF1D2C" w:rsidRDefault="008D42B4" w:rsidP="0055507C">
            <w:pPr>
              <w:ind w:left="420"/>
              <w:jc w:val="left"/>
              <w:rPr>
                <w:lang w:val="x-none"/>
              </w:rPr>
            </w:pPr>
            <w:r>
              <w:rPr>
                <w:rFonts w:hint="eastAsia"/>
                <w:lang w:val="x-none"/>
              </w:rPr>
              <w:t>在话题模块，您有什么具体的要求呢？</w:t>
            </w:r>
          </w:p>
        </w:tc>
        <w:tc>
          <w:tcPr>
            <w:tcW w:w="3544" w:type="dxa"/>
          </w:tcPr>
          <w:p w14:paraId="065C2D5E" w14:textId="77777777" w:rsidR="001D7EA8" w:rsidRPr="00AF1D2C" w:rsidRDefault="0055507C" w:rsidP="0055507C">
            <w:pPr>
              <w:jc w:val="left"/>
              <w:rPr>
                <w:lang w:val="x-none"/>
              </w:rPr>
            </w:pPr>
            <w:r>
              <w:rPr>
                <w:rFonts w:hint="eastAsia"/>
                <w:lang w:val="x-none"/>
              </w:rPr>
              <w:t>我们不仅希望可以查看当前热门的话题，与此同时，</w:t>
            </w:r>
            <w:r w:rsidR="008D42B4">
              <w:rPr>
                <w:rFonts w:hint="eastAsia"/>
                <w:lang w:val="x-none"/>
              </w:rPr>
              <w:t>我们</w:t>
            </w:r>
            <w:r>
              <w:rPr>
                <w:rFonts w:hint="eastAsia"/>
                <w:lang w:val="x-none"/>
              </w:rPr>
              <w:t>也</w:t>
            </w:r>
            <w:r w:rsidR="008D42B4">
              <w:rPr>
                <w:rFonts w:hint="eastAsia"/>
                <w:lang w:val="x-none"/>
              </w:rPr>
              <w:t>希望在用户发布话题的时候，可以屏蔽政治敏感和黄赌毒的词汇，建设一个绿色网络平台</w:t>
            </w:r>
          </w:p>
        </w:tc>
        <w:tc>
          <w:tcPr>
            <w:tcW w:w="1559" w:type="dxa"/>
          </w:tcPr>
          <w:p w14:paraId="194517EA" w14:textId="77777777" w:rsidR="001D7EA8" w:rsidRPr="0055507C" w:rsidRDefault="0055507C" w:rsidP="0055507C">
            <w:pPr>
              <w:jc w:val="left"/>
              <w:rPr>
                <w:lang w:val="x-none"/>
              </w:rPr>
            </w:pPr>
            <w:r>
              <w:rPr>
                <w:rFonts w:hint="eastAsia"/>
                <w:lang w:val="x-none"/>
              </w:rPr>
              <w:t>20</w:t>
            </w:r>
          </w:p>
        </w:tc>
      </w:tr>
      <w:tr w:rsidR="001D7EA8" w:rsidRPr="00AF1D2C" w14:paraId="3F6B2382" w14:textId="77777777" w:rsidTr="00AF1D2C">
        <w:tc>
          <w:tcPr>
            <w:tcW w:w="3374" w:type="dxa"/>
          </w:tcPr>
          <w:p w14:paraId="13B7B623" w14:textId="77777777" w:rsidR="001D7EA8" w:rsidRPr="00AF1D2C" w:rsidRDefault="00C408B7" w:rsidP="0055507C">
            <w:pPr>
              <w:ind w:left="420"/>
              <w:jc w:val="left"/>
              <w:rPr>
                <w:lang w:val="x-none"/>
              </w:rPr>
            </w:pPr>
            <w:r>
              <w:rPr>
                <w:rFonts w:hint="eastAsia"/>
                <w:lang w:val="x-none"/>
              </w:rPr>
              <w:t>请问对于用户模块的功能，您有什么更好的建议呢？</w:t>
            </w:r>
          </w:p>
        </w:tc>
        <w:tc>
          <w:tcPr>
            <w:tcW w:w="3544" w:type="dxa"/>
          </w:tcPr>
          <w:p w14:paraId="09D31BBC" w14:textId="77777777" w:rsidR="001D7EA8" w:rsidRPr="00AF1D2C" w:rsidRDefault="00C408B7" w:rsidP="0055507C">
            <w:pPr>
              <w:jc w:val="left"/>
              <w:rPr>
                <w:lang w:val="x-none"/>
              </w:rPr>
            </w:pPr>
            <w:r>
              <w:rPr>
                <w:rFonts w:hint="eastAsia"/>
                <w:lang w:val="x-none"/>
              </w:rPr>
              <w:t>我们十分希望用户之间可以进行互动，也就是说类似于聊天的功能。</w:t>
            </w:r>
          </w:p>
        </w:tc>
        <w:tc>
          <w:tcPr>
            <w:tcW w:w="1559" w:type="dxa"/>
          </w:tcPr>
          <w:p w14:paraId="02DBA58F" w14:textId="77777777" w:rsidR="001D7EA8" w:rsidRPr="00AF1D2C" w:rsidRDefault="00C408B7" w:rsidP="0055507C">
            <w:pPr>
              <w:jc w:val="left"/>
              <w:rPr>
                <w:lang w:val="x-none"/>
              </w:rPr>
            </w:pPr>
            <w:r>
              <w:rPr>
                <w:rFonts w:hint="eastAsia"/>
                <w:lang w:val="x-none"/>
              </w:rPr>
              <w:t>15</w:t>
            </w:r>
          </w:p>
        </w:tc>
      </w:tr>
      <w:tr w:rsidR="00862637" w:rsidRPr="00AF1D2C" w14:paraId="5CF90140" w14:textId="77777777" w:rsidTr="00AF1D2C">
        <w:tc>
          <w:tcPr>
            <w:tcW w:w="3374" w:type="dxa"/>
          </w:tcPr>
          <w:p w14:paraId="0C3E13CA" w14:textId="77777777" w:rsidR="00862637" w:rsidRPr="00AF1D2C" w:rsidRDefault="00C408B7" w:rsidP="0055507C">
            <w:pPr>
              <w:ind w:left="420"/>
              <w:jc w:val="left"/>
              <w:rPr>
                <w:lang w:val="x-none"/>
              </w:rPr>
            </w:pPr>
            <w:r>
              <w:rPr>
                <w:rFonts w:hint="eastAsia"/>
                <w:lang w:val="x-none"/>
              </w:rPr>
              <w:t>除了以上您所提出的要求，您还有其他的要求吗？</w:t>
            </w:r>
          </w:p>
        </w:tc>
        <w:tc>
          <w:tcPr>
            <w:tcW w:w="3544" w:type="dxa"/>
          </w:tcPr>
          <w:p w14:paraId="4489E388" w14:textId="77777777" w:rsidR="00862637" w:rsidRPr="00AF1D2C" w:rsidRDefault="00C408B7" w:rsidP="0055507C">
            <w:pPr>
              <w:jc w:val="left"/>
              <w:rPr>
                <w:lang w:val="x-none"/>
              </w:rPr>
            </w:pPr>
            <w:r>
              <w:rPr>
                <w:rFonts w:hint="eastAsia"/>
                <w:lang w:val="x-none"/>
              </w:rPr>
              <w:t>我们希望服务器的承受能力可以尽可能的大，众所周知，工大师生上上下下好几万人，我们希望当很多人同时使用该软件时，程序不会崩溃掉。</w:t>
            </w:r>
          </w:p>
        </w:tc>
        <w:tc>
          <w:tcPr>
            <w:tcW w:w="1559" w:type="dxa"/>
          </w:tcPr>
          <w:p w14:paraId="78EAA641" w14:textId="77777777" w:rsidR="00862637" w:rsidRPr="00AF1D2C" w:rsidRDefault="00C408B7" w:rsidP="0055507C">
            <w:pPr>
              <w:jc w:val="left"/>
              <w:rPr>
                <w:lang w:val="x-none"/>
              </w:rPr>
            </w:pPr>
            <w:r>
              <w:rPr>
                <w:rFonts w:hint="eastAsia"/>
                <w:lang w:val="x-none"/>
              </w:rPr>
              <w:t>23</w:t>
            </w:r>
          </w:p>
        </w:tc>
      </w:tr>
      <w:tr w:rsidR="00C040A8" w:rsidRPr="00AF1D2C" w14:paraId="160A0CB5" w14:textId="77777777" w:rsidTr="00AF1D2C">
        <w:tc>
          <w:tcPr>
            <w:tcW w:w="3374" w:type="dxa"/>
          </w:tcPr>
          <w:p w14:paraId="57B1D4FB" w14:textId="77777777" w:rsidR="00C040A8" w:rsidRPr="00AF1D2C" w:rsidRDefault="00C408B7" w:rsidP="0055507C">
            <w:pPr>
              <w:ind w:left="420"/>
              <w:jc w:val="left"/>
              <w:rPr>
                <w:lang w:val="x-none"/>
              </w:rPr>
            </w:pPr>
            <w:r>
              <w:rPr>
                <w:rFonts w:hint="eastAsia"/>
                <w:lang w:val="x-none"/>
              </w:rPr>
              <w:t>对于我们的网页设计，您有什么更好的建议？</w:t>
            </w:r>
          </w:p>
        </w:tc>
        <w:tc>
          <w:tcPr>
            <w:tcW w:w="3544" w:type="dxa"/>
          </w:tcPr>
          <w:p w14:paraId="5C448E21" w14:textId="77777777" w:rsidR="00C040A8" w:rsidRPr="00AF1D2C" w:rsidRDefault="002B5DBB" w:rsidP="0055507C">
            <w:pPr>
              <w:jc w:val="left"/>
              <w:rPr>
                <w:lang w:val="x-none"/>
              </w:rPr>
            </w:pPr>
            <w:r>
              <w:rPr>
                <w:rFonts w:hint="eastAsia"/>
                <w:lang w:val="x-none"/>
              </w:rPr>
              <w:t>等到你们交付给我们第一次迭代版本后，我们会给出相关的建议。</w:t>
            </w:r>
          </w:p>
        </w:tc>
        <w:tc>
          <w:tcPr>
            <w:tcW w:w="1559" w:type="dxa"/>
          </w:tcPr>
          <w:p w14:paraId="4D0D65DF" w14:textId="77777777" w:rsidR="00C040A8" w:rsidRPr="00AF1D2C" w:rsidRDefault="002B5DBB" w:rsidP="0055507C">
            <w:pPr>
              <w:jc w:val="left"/>
              <w:rPr>
                <w:lang w:val="x-none"/>
              </w:rPr>
            </w:pPr>
            <w:r>
              <w:rPr>
                <w:rFonts w:hint="eastAsia"/>
                <w:lang w:val="x-none"/>
              </w:rPr>
              <w:t>14</w:t>
            </w:r>
          </w:p>
        </w:tc>
      </w:tr>
    </w:tbl>
    <w:p w14:paraId="1A96366D" w14:textId="77777777" w:rsidR="00A85F0B" w:rsidRDefault="006D3963" w:rsidP="0055507C">
      <w:pPr>
        <w:pStyle w:val="10"/>
        <w:numPr>
          <w:ilvl w:val="0"/>
          <w:numId w:val="2"/>
        </w:numPr>
        <w:jc w:val="left"/>
        <w:rPr>
          <w:sz w:val="32"/>
          <w:szCs w:val="32"/>
          <w:lang w:eastAsia="zh-CN"/>
        </w:rPr>
      </w:pPr>
      <w:bookmarkStart w:id="11" w:name="_Toc463419390"/>
      <w:r>
        <w:rPr>
          <w:rFonts w:hint="eastAsia"/>
          <w:sz w:val="32"/>
          <w:szCs w:val="32"/>
          <w:lang w:eastAsia="zh-CN"/>
        </w:rPr>
        <w:lastRenderedPageBreak/>
        <w:t>用户故事</w:t>
      </w:r>
      <w:bookmarkEnd w:id="11"/>
    </w:p>
    <w:p w14:paraId="0FB2AFB2" w14:textId="77777777" w:rsidR="00A446C6" w:rsidRDefault="00C64D33" w:rsidP="0055507C">
      <w:pPr>
        <w:pStyle w:val="2"/>
        <w:numPr>
          <w:ilvl w:val="1"/>
          <w:numId w:val="2"/>
        </w:numPr>
        <w:spacing w:line="416" w:lineRule="auto"/>
        <w:jc w:val="left"/>
        <w:rPr>
          <w:rFonts w:ascii="Times New Roman"/>
          <w:sz w:val="30"/>
          <w:szCs w:val="30"/>
          <w:lang w:eastAsia="zh-CN"/>
        </w:rPr>
      </w:pPr>
      <w:bookmarkStart w:id="12" w:name="_Toc463419391"/>
      <w:r>
        <w:rPr>
          <w:rFonts w:ascii="Times New Roman" w:hint="eastAsia"/>
          <w:sz w:val="30"/>
          <w:szCs w:val="30"/>
          <w:lang w:eastAsia="zh-CN"/>
        </w:rPr>
        <w:t>用户</w:t>
      </w:r>
      <w:r w:rsidR="006D3963">
        <w:rPr>
          <w:rFonts w:ascii="Times New Roman" w:hint="eastAsia"/>
          <w:sz w:val="30"/>
          <w:szCs w:val="30"/>
          <w:lang w:eastAsia="zh-CN"/>
        </w:rPr>
        <w:t>故事清单</w:t>
      </w:r>
      <w:r w:rsidR="002C722E">
        <w:rPr>
          <w:rFonts w:ascii="Times New Roman" w:hint="eastAsia"/>
          <w:sz w:val="30"/>
          <w:szCs w:val="30"/>
          <w:lang w:eastAsia="zh-CN"/>
        </w:rPr>
        <w:t>及优先级</w:t>
      </w:r>
      <w:bookmarkEnd w:id="12"/>
    </w:p>
    <w:p w14:paraId="550AE6B3" w14:textId="77777777" w:rsidR="000523CD" w:rsidRDefault="000523CD" w:rsidP="0055507C">
      <w:pPr>
        <w:ind w:firstLine="420"/>
        <w:jc w:val="left"/>
        <w:rPr>
          <w:lang w:val="x-none"/>
        </w:rPr>
      </w:pPr>
      <w:r>
        <w:rPr>
          <w:rFonts w:hint="eastAsia"/>
          <w:lang w:val="x-none"/>
        </w:rPr>
        <w:t>根据需要增加下表的行</w:t>
      </w:r>
      <w:r w:rsidR="00855B24">
        <w:rPr>
          <w:rFonts w:hint="eastAsia"/>
          <w:lang w:val="x-none"/>
        </w:rPr>
        <w:t>。</w:t>
      </w:r>
    </w:p>
    <w:p w14:paraId="1E415338" w14:textId="77777777" w:rsidR="00855B24" w:rsidRPr="00C35962" w:rsidRDefault="00855B24" w:rsidP="0055507C">
      <w:pPr>
        <w:ind w:firstLine="420"/>
        <w:jc w:val="left"/>
        <w:rPr>
          <w:color w:val="FF0000"/>
          <w:lang w:val="x-none"/>
        </w:rPr>
      </w:pPr>
      <w:r w:rsidRPr="00C35962">
        <w:rPr>
          <w:rFonts w:hint="eastAsia"/>
          <w:color w:val="FF0000"/>
          <w:lang w:val="x-none"/>
        </w:rPr>
        <w:t>按照优先级排列用户故事，排在上面的用户故事具有更高的优先级。</w:t>
      </w:r>
    </w:p>
    <w:p w14:paraId="4B225E4A" w14:textId="77777777" w:rsidR="000523CD" w:rsidRPr="000523CD" w:rsidRDefault="000523CD" w:rsidP="0055507C">
      <w:pPr>
        <w:ind w:firstLine="420"/>
        <w:jc w:val="left"/>
        <w:rPr>
          <w:lang w:val="x-none"/>
        </w:rPr>
      </w:pPr>
    </w:p>
    <w:tbl>
      <w:tblPr>
        <w:tblW w:w="810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164"/>
        <w:gridCol w:w="4648"/>
        <w:gridCol w:w="1468"/>
      </w:tblGrid>
      <w:tr w:rsidR="00DB4DA2" w:rsidRPr="00AF1D2C" w14:paraId="606D4227" w14:textId="77777777" w:rsidTr="00DB4DA2">
        <w:tc>
          <w:tcPr>
            <w:tcW w:w="822" w:type="dxa"/>
          </w:tcPr>
          <w:p w14:paraId="008819A6" w14:textId="77777777" w:rsidR="00FA2E11" w:rsidRPr="00AF1D2C" w:rsidRDefault="00FA2E11" w:rsidP="0055507C">
            <w:pPr>
              <w:jc w:val="left"/>
              <w:rPr>
                <w:lang w:val="x-none"/>
              </w:rPr>
            </w:pPr>
            <w:r w:rsidRPr="00AF1D2C">
              <w:rPr>
                <w:rFonts w:hint="eastAsia"/>
                <w:lang w:val="x-none"/>
              </w:rPr>
              <w:t>用户故事编号</w:t>
            </w:r>
          </w:p>
        </w:tc>
        <w:tc>
          <w:tcPr>
            <w:tcW w:w="1164" w:type="dxa"/>
          </w:tcPr>
          <w:p w14:paraId="004CA3D7" w14:textId="77777777" w:rsidR="00FA2E11" w:rsidRPr="00AF1D2C" w:rsidRDefault="00027AB4" w:rsidP="0055507C">
            <w:pPr>
              <w:jc w:val="left"/>
              <w:rPr>
                <w:lang w:val="x-none"/>
              </w:rPr>
            </w:pPr>
            <w:r w:rsidRPr="00AF1D2C">
              <w:rPr>
                <w:rFonts w:hint="eastAsia"/>
                <w:lang w:val="x-none"/>
              </w:rPr>
              <w:t>用户故事简</w:t>
            </w:r>
            <w:r w:rsidR="00FA2E11" w:rsidRPr="00AF1D2C">
              <w:rPr>
                <w:rFonts w:hint="eastAsia"/>
                <w:lang w:val="x-none"/>
              </w:rPr>
              <w:t>称</w:t>
            </w:r>
          </w:p>
        </w:tc>
        <w:tc>
          <w:tcPr>
            <w:tcW w:w="4648" w:type="dxa"/>
          </w:tcPr>
          <w:p w14:paraId="17361ADE" w14:textId="77777777" w:rsidR="00FA2E11" w:rsidRPr="00AF1D2C" w:rsidRDefault="00FA2E11" w:rsidP="0055507C">
            <w:pPr>
              <w:jc w:val="left"/>
              <w:rPr>
                <w:lang w:val="x-none"/>
              </w:rPr>
            </w:pPr>
            <w:r w:rsidRPr="00AF1D2C">
              <w:rPr>
                <w:rFonts w:hint="eastAsia"/>
                <w:lang w:val="x-none"/>
              </w:rPr>
              <w:t>用户故事描述</w:t>
            </w:r>
          </w:p>
        </w:tc>
        <w:tc>
          <w:tcPr>
            <w:tcW w:w="1468" w:type="dxa"/>
          </w:tcPr>
          <w:p w14:paraId="11B178A0" w14:textId="77777777" w:rsidR="00FA2E11" w:rsidRPr="00AF1D2C" w:rsidRDefault="00FA2E11" w:rsidP="0055507C">
            <w:pPr>
              <w:jc w:val="left"/>
              <w:rPr>
                <w:lang w:val="x-none"/>
              </w:rPr>
            </w:pPr>
            <w:r w:rsidRPr="00AF1D2C">
              <w:rPr>
                <w:rFonts w:hint="eastAsia"/>
                <w:lang w:val="x-none"/>
              </w:rPr>
              <w:t>优先级估算（采用</w:t>
            </w:r>
            <w:r w:rsidRPr="00AF1D2C">
              <w:rPr>
                <w:rFonts w:hint="eastAsia"/>
                <w:lang w:val="x-none"/>
              </w:rPr>
              <w:t>5</w:t>
            </w:r>
            <w:r w:rsidRPr="00AF1D2C">
              <w:rPr>
                <w:rFonts w:hint="eastAsia"/>
                <w:lang w:val="x-none"/>
              </w:rPr>
              <w:t>、</w:t>
            </w:r>
            <w:r w:rsidRPr="00AF1D2C">
              <w:rPr>
                <w:rFonts w:hint="eastAsia"/>
                <w:lang w:val="x-none"/>
              </w:rPr>
              <w:t>4</w:t>
            </w:r>
            <w:r w:rsidRPr="00AF1D2C">
              <w:rPr>
                <w:rFonts w:hint="eastAsia"/>
                <w:lang w:val="x-none"/>
              </w:rPr>
              <w:t>、</w:t>
            </w:r>
            <w:r w:rsidRPr="00AF1D2C">
              <w:rPr>
                <w:rFonts w:hint="eastAsia"/>
                <w:lang w:val="x-none"/>
              </w:rPr>
              <w:t>3</w:t>
            </w:r>
            <w:r w:rsidRPr="00AF1D2C">
              <w:rPr>
                <w:rFonts w:hint="eastAsia"/>
                <w:lang w:val="x-none"/>
              </w:rPr>
              <w:t>、</w:t>
            </w:r>
            <w:r w:rsidRPr="00AF1D2C">
              <w:rPr>
                <w:rFonts w:hint="eastAsia"/>
                <w:lang w:val="x-none"/>
              </w:rPr>
              <w:t>2</w:t>
            </w:r>
            <w:r w:rsidRPr="00AF1D2C">
              <w:rPr>
                <w:rFonts w:hint="eastAsia"/>
                <w:lang w:val="x-none"/>
              </w:rPr>
              <w:t>、</w:t>
            </w:r>
            <w:r w:rsidRPr="00AF1D2C">
              <w:rPr>
                <w:rFonts w:hint="eastAsia"/>
                <w:lang w:val="x-none"/>
              </w:rPr>
              <w:t>1</w:t>
            </w:r>
            <w:r w:rsidR="006060D4">
              <w:rPr>
                <w:rFonts w:hint="eastAsia"/>
                <w:lang w:val="x-none"/>
              </w:rPr>
              <w:t>的方式，数字越大表示</w:t>
            </w:r>
            <w:r w:rsidRPr="00AF1D2C">
              <w:rPr>
                <w:rFonts w:hint="eastAsia"/>
                <w:lang w:val="x-none"/>
              </w:rPr>
              <w:t>优先级越高）</w:t>
            </w:r>
          </w:p>
        </w:tc>
      </w:tr>
      <w:tr w:rsidR="00DB4DA2" w:rsidRPr="00AF1D2C" w14:paraId="47EE76E1" w14:textId="77777777" w:rsidTr="00DB4DA2">
        <w:tc>
          <w:tcPr>
            <w:tcW w:w="822" w:type="dxa"/>
          </w:tcPr>
          <w:p w14:paraId="5A8FBC91" w14:textId="77777777" w:rsidR="00FA2E11" w:rsidRPr="00AF1D2C" w:rsidRDefault="00FA2E11" w:rsidP="0055507C">
            <w:pPr>
              <w:numPr>
                <w:ilvl w:val="0"/>
                <w:numId w:val="19"/>
              </w:numPr>
              <w:jc w:val="left"/>
              <w:rPr>
                <w:lang w:val="x-none"/>
              </w:rPr>
            </w:pPr>
          </w:p>
        </w:tc>
        <w:tc>
          <w:tcPr>
            <w:tcW w:w="1164" w:type="dxa"/>
          </w:tcPr>
          <w:p w14:paraId="5741DDD1" w14:textId="77777777" w:rsidR="00FA2E11" w:rsidRPr="00AF1D2C" w:rsidRDefault="00817A3F" w:rsidP="0055507C">
            <w:pPr>
              <w:jc w:val="left"/>
              <w:rPr>
                <w:lang w:val="x-none"/>
              </w:rPr>
            </w:pPr>
            <w:r>
              <w:rPr>
                <w:rFonts w:hint="eastAsia"/>
                <w:lang w:val="x-none"/>
              </w:rPr>
              <w:t>推荐</w:t>
            </w:r>
          </w:p>
        </w:tc>
        <w:tc>
          <w:tcPr>
            <w:tcW w:w="4648" w:type="dxa"/>
          </w:tcPr>
          <w:p w14:paraId="14E77E49" w14:textId="77777777" w:rsidR="00FA2E11" w:rsidRPr="00AF1D2C" w:rsidRDefault="00DB4DA2" w:rsidP="0055507C">
            <w:pPr>
              <w:jc w:val="left"/>
              <w:rPr>
                <w:lang w:val="x-none"/>
              </w:rPr>
            </w:pPr>
            <w:r>
              <w:rPr>
                <w:rFonts w:hint="eastAsia"/>
                <w:lang w:val="x-none"/>
              </w:rPr>
              <w:t>用户可以接收到</w:t>
            </w:r>
            <w:r w:rsidR="00817A3F">
              <w:rPr>
                <w:rFonts w:hint="eastAsia"/>
                <w:lang w:val="x-none"/>
              </w:rPr>
              <w:t>热点新闻，热点话题的推荐</w:t>
            </w:r>
          </w:p>
        </w:tc>
        <w:tc>
          <w:tcPr>
            <w:tcW w:w="1468" w:type="dxa"/>
          </w:tcPr>
          <w:p w14:paraId="0FE46474" w14:textId="77777777" w:rsidR="00FA2E11" w:rsidRPr="00AF1D2C" w:rsidRDefault="00817A3F" w:rsidP="0055507C">
            <w:pPr>
              <w:jc w:val="left"/>
              <w:rPr>
                <w:lang w:val="x-none"/>
              </w:rPr>
            </w:pPr>
            <w:r>
              <w:rPr>
                <w:rFonts w:hint="eastAsia"/>
                <w:lang w:val="x-none"/>
              </w:rPr>
              <w:t>5</w:t>
            </w:r>
          </w:p>
        </w:tc>
      </w:tr>
      <w:tr w:rsidR="00DB4DA2" w:rsidRPr="00AF1D2C" w14:paraId="00BEE698" w14:textId="77777777" w:rsidTr="00DB4DA2">
        <w:tc>
          <w:tcPr>
            <w:tcW w:w="822" w:type="dxa"/>
          </w:tcPr>
          <w:p w14:paraId="22536D2F" w14:textId="77777777" w:rsidR="00FA2E11" w:rsidRPr="00AF1D2C" w:rsidRDefault="00FA2E11" w:rsidP="0055507C">
            <w:pPr>
              <w:numPr>
                <w:ilvl w:val="0"/>
                <w:numId w:val="19"/>
              </w:numPr>
              <w:jc w:val="left"/>
              <w:rPr>
                <w:lang w:val="x-none"/>
              </w:rPr>
            </w:pPr>
          </w:p>
        </w:tc>
        <w:tc>
          <w:tcPr>
            <w:tcW w:w="1164" w:type="dxa"/>
          </w:tcPr>
          <w:p w14:paraId="75905693" w14:textId="77777777" w:rsidR="00FA2E11" w:rsidRPr="00AF1D2C" w:rsidRDefault="00DB4DA2" w:rsidP="00DB4DA2">
            <w:pPr>
              <w:jc w:val="left"/>
              <w:rPr>
                <w:lang w:val="x-none"/>
              </w:rPr>
            </w:pPr>
            <w:r>
              <w:rPr>
                <w:rFonts w:hint="eastAsia"/>
                <w:lang w:val="x-none"/>
              </w:rPr>
              <w:t>话题发布</w:t>
            </w:r>
          </w:p>
        </w:tc>
        <w:tc>
          <w:tcPr>
            <w:tcW w:w="4648" w:type="dxa"/>
          </w:tcPr>
          <w:p w14:paraId="3D562F94" w14:textId="77777777" w:rsidR="00FA2E11" w:rsidRPr="00AF1D2C" w:rsidRDefault="00DB4DA2" w:rsidP="0055507C">
            <w:pPr>
              <w:jc w:val="left"/>
              <w:rPr>
                <w:lang w:val="x-none"/>
              </w:rPr>
            </w:pPr>
            <w:r>
              <w:rPr>
                <w:rFonts w:hint="eastAsia"/>
                <w:lang w:val="x-none"/>
              </w:rPr>
              <w:t>用户可以发起话题</w:t>
            </w:r>
          </w:p>
        </w:tc>
        <w:tc>
          <w:tcPr>
            <w:tcW w:w="1468" w:type="dxa"/>
          </w:tcPr>
          <w:p w14:paraId="2E6C0314" w14:textId="77777777" w:rsidR="00FA2E11" w:rsidRPr="00AF1D2C" w:rsidRDefault="00DB4DA2" w:rsidP="0055507C">
            <w:pPr>
              <w:jc w:val="left"/>
              <w:rPr>
                <w:lang w:val="x-none"/>
              </w:rPr>
            </w:pPr>
            <w:r>
              <w:rPr>
                <w:rFonts w:hint="eastAsia"/>
                <w:lang w:val="x-none"/>
              </w:rPr>
              <w:t>5</w:t>
            </w:r>
          </w:p>
        </w:tc>
      </w:tr>
      <w:tr w:rsidR="00DB4DA2" w:rsidRPr="00AF1D2C" w14:paraId="51282A27" w14:textId="77777777" w:rsidTr="00DB4DA2">
        <w:tc>
          <w:tcPr>
            <w:tcW w:w="822" w:type="dxa"/>
          </w:tcPr>
          <w:p w14:paraId="36A0FDE8" w14:textId="77777777" w:rsidR="00FA2E11" w:rsidRPr="00AF1D2C" w:rsidRDefault="00FA2E11" w:rsidP="0055507C">
            <w:pPr>
              <w:numPr>
                <w:ilvl w:val="0"/>
                <w:numId w:val="19"/>
              </w:numPr>
              <w:jc w:val="left"/>
              <w:rPr>
                <w:lang w:val="x-none"/>
              </w:rPr>
            </w:pPr>
          </w:p>
        </w:tc>
        <w:tc>
          <w:tcPr>
            <w:tcW w:w="1164" w:type="dxa"/>
          </w:tcPr>
          <w:p w14:paraId="593978F5" w14:textId="77777777" w:rsidR="00FA2E11" w:rsidRPr="00AF1D2C" w:rsidRDefault="00DB4DA2" w:rsidP="0055507C">
            <w:pPr>
              <w:jc w:val="left"/>
              <w:rPr>
                <w:lang w:val="x-none"/>
              </w:rPr>
            </w:pPr>
            <w:r>
              <w:rPr>
                <w:rFonts w:hint="eastAsia"/>
                <w:lang w:val="x-none"/>
              </w:rPr>
              <w:t>评论</w:t>
            </w:r>
          </w:p>
        </w:tc>
        <w:tc>
          <w:tcPr>
            <w:tcW w:w="4648" w:type="dxa"/>
          </w:tcPr>
          <w:p w14:paraId="0CE245D8" w14:textId="77777777" w:rsidR="00FA2E11" w:rsidRPr="00AF1D2C" w:rsidRDefault="00DB4DA2" w:rsidP="0055507C">
            <w:pPr>
              <w:jc w:val="left"/>
              <w:rPr>
                <w:lang w:val="x-none"/>
              </w:rPr>
            </w:pPr>
            <w:r>
              <w:rPr>
                <w:rFonts w:hint="eastAsia"/>
                <w:lang w:val="x-none"/>
              </w:rPr>
              <w:t>用户可以对相关话题的发表评论</w:t>
            </w:r>
          </w:p>
        </w:tc>
        <w:tc>
          <w:tcPr>
            <w:tcW w:w="1468" w:type="dxa"/>
          </w:tcPr>
          <w:p w14:paraId="5F9E2617" w14:textId="77777777" w:rsidR="00FA2E11" w:rsidRPr="00AF1D2C" w:rsidRDefault="00DB4DA2" w:rsidP="0055507C">
            <w:pPr>
              <w:jc w:val="left"/>
              <w:rPr>
                <w:lang w:val="x-none"/>
              </w:rPr>
            </w:pPr>
            <w:r>
              <w:rPr>
                <w:rFonts w:hint="eastAsia"/>
                <w:lang w:val="x-none"/>
              </w:rPr>
              <w:t>4</w:t>
            </w:r>
          </w:p>
        </w:tc>
      </w:tr>
      <w:tr w:rsidR="00DB4DA2" w:rsidRPr="00AF1D2C" w14:paraId="2FCD7850" w14:textId="77777777" w:rsidTr="00DB4DA2">
        <w:tc>
          <w:tcPr>
            <w:tcW w:w="822" w:type="dxa"/>
          </w:tcPr>
          <w:p w14:paraId="0CE6064B" w14:textId="77777777" w:rsidR="00FA2E11" w:rsidRPr="00AF1D2C" w:rsidRDefault="00FA2E11" w:rsidP="0055507C">
            <w:pPr>
              <w:numPr>
                <w:ilvl w:val="0"/>
                <w:numId w:val="19"/>
              </w:numPr>
              <w:jc w:val="left"/>
              <w:rPr>
                <w:lang w:val="x-none"/>
              </w:rPr>
            </w:pPr>
          </w:p>
        </w:tc>
        <w:tc>
          <w:tcPr>
            <w:tcW w:w="1164" w:type="dxa"/>
          </w:tcPr>
          <w:p w14:paraId="6F8C22D7" w14:textId="77777777" w:rsidR="00FA2E11" w:rsidRPr="00AF1D2C" w:rsidRDefault="00DB4DA2" w:rsidP="0055507C">
            <w:pPr>
              <w:jc w:val="left"/>
              <w:rPr>
                <w:lang w:val="x-none"/>
              </w:rPr>
            </w:pPr>
            <w:r>
              <w:rPr>
                <w:rFonts w:hint="eastAsia"/>
                <w:lang w:val="x-none"/>
              </w:rPr>
              <w:t>访问量</w:t>
            </w:r>
          </w:p>
        </w:tc>
        <w:tc>
          <w:tcPr>
            <w:tcW w:w="4648" w:type="dxa"/>
          </w:tcPr>
          <w:p w14:paraId="6E2189C3" w14:textId="77777777" w:rsidR="00FA2E11" w:rsidRPr="00AF1D2C" w:rsidRDefault="006A10F5" w:rsidP="0055507C">
            <w:pPr>
              <w:jc w:val="left"/>
              <w:rPr>
                <w:lang w:val="x-none"/>
              </w:rPr>
            </w:pPr>
            <w:r>
              <w:rPr>
                <w:rFonts w:hint="eastAsia"/>
                <w:lang w:val="x-none"/>
              </w:rPr>
              <w:t>网站管理人员</w:t>
            </w:r>
            <w:r w:rsidR="00DB4DA2">
              <w:rPr>
                <w:rFonts w:hint="eastAsia"/>
                <w:lang w:val="x-none"/>
              </w:rPr>
              <w:t>通过访问量判定新闻或话题的热度，从而为客户进行推送</w:t>
            </w:r>
          </w:p>
        </w:tc>
        <w:tc>
          <w:tcPr>
            <w:tcW w:w="1468" w:type="dxa"/>
          </w:tcPr>
          <w:p w14:paraId="17AF0131" w14:textId="77777777" w:rsidR="00FA2E11" w:rsidRPr="00AF1D2C" w:rsidRDefault="00DB4DA2" w:rsidP="0055507C">
            <w:pPr>
              <w:jc w:val="left"/>
              <w:rPr>
                <w:lang w:val="x-none"/>
              </w:rPr>
            </w:pPr>
            <w:r>
              <w:rPr>
                <w:rFonts w:hint="eastAsia"/>
                <w:lang w:val="x-none"/>
              </w:rPr>
              <w:t>3</w:t>
            </w:r>
          </w:p>
        </w:tc>
      </w:tr>
      <w:tr w:rsidR="00DB4DA2" w:rsidRPr="00AF1D2C" w14:paraId="521DFA9A" w14:textId="77777777" w:rsidTr="00DB4DA2">
        <w:tc>
          <w:tcPr>
            <w:tcW w:w="822" w:type="dxa"/>
          </w:tcPr>
          <w:p w14:paraId="788D61C9" w14:textId="77777777" w:rsidR="00FA2E11" w:rsidRPr="00AF1D2C" w:rsidRDefault="00FA2E11" w:rsidP="0055507C">
            <w:pPr>
              <w:numPr>
                <w:ilvl w:val="0"/>
                <w:numId w:val="19"/>
              </w:numPr>
              <w:jc w:val="left"/>
              <w:rPr>
                <w:lang w:val="x-none"/>
              </w:rPr>
            </w:pPr>
          </w:p>
        </w:tc>
        <w:tc>
          <w:tcPr>
            <w:tcW w:w="1164" w:type="dxa"/>
          </w:tcPr>
          <w:p w14:paraId="62ED5C38" w14:textId="77777777" w:rsidR="00FA2E11" w:rsidRPr="00AF1D2C" w:rsidRDefault="00DB4DA2" w:rsidP="0055507C">
            <w:pPr>
              <w:jc w:val="left"/>
              <w:rPr>
                <w:lang w:val="x-none"/>
              </w:rPr>
            </w:pPr>
            <w:r>
              <w:rPr>
                <w:rFonts w:hint="eastAsia"/>
                <w:lang w:val="x-none"/>
              </w:rPr>
              <w:t>新闻分类</w:t>
            </w:r>
          </w:p>
        </w:tc>
        <w:tc>
          <w:tcPr>
            <w:tcW w:w="4648" w:type="dxa"/>
          </w:tcPr>
          <w:p w14:paraId="46F7C874" w14:textId="77777777" w:rsidR="00FA2E11" w:rsidRPr="00AF1D2C" w:rsidRDefault="00DB4DA2" w:rsidP="0055507C">
            <w:pPr>
              <w:jc w:val="left"/>
              <w:rPr>
                <w:lang w:val="x-none"/>
              </w:rPr>
            </w:pPr>
            <w:r>
              <w:rPr>
                <w:rFonts w:hint="eastAsia"/>
                <w:lang w:val="x-none"/>
              </w:rPr>
              <w:t>用户可以按照类别查询自己所需要的新闻</w:t>
            </w:r>
          </w:p>
        </w:tc>
        <w:tc>
          <w:tcPr>
            <w:tcW w:w="1468" w:type="dxa"/>
          </w:tcPr>
          <w:p w14:paraId="2AD1EA80" w14:textId="77777777" w:rsidR="00FA2E11" w:rsidRPr="00DB4DA2" w:rsidRDefault="00DB4DA2" w:rsidP="0055507C">
            <w:pPr>
              <w:jc w:val="left"/>
              <w:rPr>
                <w:lang w:val="x-none"/>
              </w:rPr>
            </w:pPr>
            <w:r>
              <w:rPr>
                <w:rFonts w:hint="eastAsia"/>
                <w:lang w:val="x-none"/>
              </w:rPr>
              <w:t>2</w:t>
            </w:r>
          </w:p>
        </w:tc>
      </w:tr>
      <w:tr w:rsidR="00DB4DA2" w:rsidRPr="00AF1D2C" w14:paraId="2D0848F0" w14:textId="77777777" w:rsidTr="00DB4DA2">
        <w:tc>
          <w:tcPr>
            <w:tcW w:w="822" w:type="dxa"/>
          </w:tcPr>
          <w:p w14:paraId="6323D86F" w14:textId="77777777" w:rsidR="00DB4DA2" w:rsidRPr="00AF1D2C" w:rsidRDefault="00505136" w:rsidP="00505136">
            <w:pPr>
              <w:jc w:val="left"/>
              <w:rPr>
                <w:lang w:val="x-none"/>
              </w:rPr>
            </w:pPr>
            <w:bookmarkStart w:id="13" w:name="_Toc463419392"/>
            <w:r>
              <w:rPr>
                <w:rFonts w:hint="eastAsia"/>
                <w:lang w:val="x-none"/>
              </w:rPr>
              <w:t>6</w:t>
            </w:r>
          </w:p>
        </w:tc>
        <w:tc>
          <w:tcPr>
            <w:tcW w:w="1164" w:type="dxa"/>
          </w:tcPr>
          <w:p w14:paraId="71330924" w14:textId="77777777" w:rsidR="00DB4DA2" w:rsidRDefault="00DB4DA2" w:rsidP="0055507C">
            <w:pPr>
              <w:jc w:val="left"/>
              <w:rPr>
                <w:lang w:val="x-none"/>
              </w:rPr>
            </w:pPr>
            <w:r>
              <w:rPr>
                <w:rFonts w:hint="eastAsia"/>
                <w:lang w:val="x-none"/>
              </w:rPr>
              <w:t>聊天功能</w:t>
            </w:r>
          </w:p>
        </w:tc>
        <w:tc>
          <w:tcPr>
            <w:tcW w:w="4648" w:type="dxa"/>
          </w:tcPr>
          <w:p w14:paraId="4DF29CB8" w14:textId="77777777" w:rsidR="00DB4DA2" w:rsidRDefault="00B21BBA" w:rsidP="0055507C">
            <w:pPr>
              <w:jc w:val="left"/>
              <w:rPr>
                <w:lang w:val="x-none"/>
              </w:rPr>
            </w:pPr>
            <w:r>
              <w:rPr>
                <w:rFonts w:hint="eastAsia"/>
                <w:lang w:val="x-none"/>
              </w:rPr>
              <w:t>用户与用户之间可以进行互动聊天</w:t>
            </w:r>
          </w:p>
        </w:tc>
        <w:tc>
          <w:tcPr>
            <w:tcW w:w="1468" w:type="dxa"/>
          </w:tcPr>
          <w:p w14:paraId="6F731562" w14:textId="77777777" w:rsidR="00DB4DA2" w:rsidRDefault="00505136" w:rsidP="0055507C">
            <w:pPr>
              <w:jc w:val="left"/>
              <w:rPr>
                <w:lang w:val="x-none"/>
              </w:rPr>
            </w:pPr>
            <w:r>
              <w:rPr>
                <w:rFonts w:hint="eastAsia"/>
                <w:lang w:val="x-none"/>
              </w:rPr>
              <w:t>2</w:t>
            </w:r>
          </w:p>
        </w:tc>
      </w:tr>
      <w:tr w:rsidR="00505136" w:rsidRPr="00AF1D2C" w14:paraId="3EBA4947" w14:textId="77777777" w:rsidTr="00505136">
        <w:tc>
          <w:tcPr>
            <w:tcW w:w="822" w:type="dxa"/>
            <w:tcBorders>
              <w:top w:val="single" w:sz="4" w:space="0" w:color="auto"/>
              <w:left w:val="single" w:sz="4" w:space="0" w:color="auto"/>
              <w:bottom w:val="single" w:sz="4" w:space="0" w:color="auto"/>
              <w:right w:val="single" w:sz="4" w:space="0" w:color="auto"/>
            </w:tcBorders>
          </w:tcPr>
          <w:p w14:paraId="31E2EE3D" w14:textId="77777777" w:rsidR="00505136" w:rsidRPr="00AF1D2C" w:rsidRDefault="00505136" w:rsidP="00505136">
            <w:pPr>
              <w:jc w:val="left"/>
              <w:rPr>
                <w:lang w:val="x-none"/>
              </w:rPr>
            </w:pPr>
            <w:r>
              <w:rPr>
                <w:rFonts w:hint="eastAsia"/>
                <w:lang w:val="x-none"/>
              </w:rPr>
              <w:t>7</w:t>
            </w:r>
          </w:p>
        </w:tc>
        <w:tc>
          <w:tcPr>
            <w:tcW w:w="1164" w:type="dxa"/>
            <w:tcBorders>
              <w:top w:val="single" w:sz="4" w:space="0" w:color="auto"/>
              <w:left w:val="single" w:sz="4" w:space="0" w:color="auto"/>
              <w:bottom w:val="single" w:sz="4" w:space="0" w:color="auto"/>
              <w:right w:val="single" w:sz="4" w:space="0" w:color="auto"/>
            </w:tcBorders>
          </w:tcPr>
          <w:p w14:paraId="69DA65D6" w14:textId="77777777" w:rsidR="00505136" w:rsidRDefault="00505136" w:rsidP="00352172">
            <w:pPr>
              <w:jc w:val="left"/>
              <w:rPr>
                <w:lang w:val="x-none"/>
              </w:rPr>
            </w:pPr>
            <w:r>
              <w:rPr>
                <w:rFonts w:hint="eastAsia"/>
                <w:lang w:val="x-none"/>
              </w:rPr>
              <w:t>新闻搜索</w:t>
            </w:r>
          </w:p>
        </w:tc>
        <w:tc>
          <w:tcPr>
            <w:tcW w:w="4648" w:type="dxa"/>
            <w:tcBorders>
              <w:top w:val="single" w:sz="4" w:space="0" w:color="auto"/>
              <w:left w:val="single" w:sz="4" w:space="0" w:color="auto"/>
              <w:bottom w:val="single" w:sz="4" w:space="0" w:color="auto"/>
              <w:right w:val="single" w:sz="4" w:space="0" w:color="auto"/>
            </w:tcBorders>
          </w:tcPr>
          <w:p w14:paraId="7A81AE1C" w14:textId="77777777" w:rsidR="00505136" w:rsidRDefault="00505136" w:rsidP="00352172">
            <w:pPr>
              <w:jc w:val="left"/>
              <w:rPr>
                <w:lang w:val="x-none"/>
              </w:rPr>
            </w:pPr>
            <w:r>
              <w:rPr>
                <w:rFonts w:hint="eastAsia"/>
                <w:lang w:val="x-none"/>
              </w:rPr>
              <w:t>用户按照关键字搜索相关的新闻</w:t>
            </w:r>
          </w:p>
        </w:tc>
        <w:tc>
          <w:tcPr>
            <w:tcW w:w="1468" w:type="dxa"/>
            <w:tcBorders>
              <w:top w:val="single" w:sz="4" w:space="0" w:color="auto"/>
              <w:left w:val="single" w:sz="4" w:space="0" w:color="auto"/>
              <w:bottom w:val="single" w:sz="4" w:space="0" w:color="auto"/>
              <w:right w:val="single" w:sz="4" w:space="0" w:color="auto"/>
            </w:tcBorders>
          </w:tcPr>
          <w:p w14:paraId="5C017389" w14:textId="77777777" w:rsidR="00505136" w:rsidRDefault="00505136" w:rsidP="00352172">
            <w:pPr>
              <w:jc w:val="left"/>
              <w:rPr>
                <w:lang w:val="x-none"/>
              </w:rPr>
            </w:pPr>
            <w:r>
              <w:rPr>
                <w:rFonts w:hint="eastAsia"/>
                <w:lang w:val="x-none"/>
              </w:rPr>
              <w:t>1</w:t>
            </w:r>
          </w:p>
        </w:tc>
      </w:tr>
    </w:tbl>
    <w:p w14:paraId="0B9A01F6" w14:textId="77777777" w:rsidR="00C64D33" w:rsidRDefault="004941B9" w:rsidP="0055507C">
      <w:pPr>
        <w:pStyle w:val="2"/>
        <w:numPr>
          <w:ilvl w:val="1"/>
          <w:numId w:val="2"/>
        </w:numPr>
        <w:spacing w:line="416" w:lineRule="auto"/>
        <w:jc w:val="left"/>
        <w:rPr>
          <w:rFonts w:ascii="Times New Roman"/>
          <w:sz w:val="30"/>
          <w:szCs w:val="30"/>
          <w:lang w:eastAsia="zh-CN"/>
        </w:rPr>
      </w:pPr>
      <w:r w:rsidRPr="00335696">
        <w:rPr>
          <w:noProof/>
          <w:lang w:val="en-US" w:eastAsia="zh-CN"/>
        </w:rPr>
        <mc:AlternateContent>
          <mc:Choice Requires="wps">
            <w:drawing>
              <wp:anchor distT="0" distB="0" distL="114300" distR="114300" simplePos="0" relativeHeight="251643392" behindDoc="0" locked="0" layoutInCell="1" allowOverlap="1" wp14:anchorId="39AC30D0" wp14:editId="1DD96E23">
                <wp:simplePos x="0" y="0"/>
                <wp:positionH relativeFrom="column">
                  <wp:posOffset>1790700</wp:posOffset>
                </wp:positionH>
                <wp:positionV relativeFrom="paragraph">
                  <wp:posOffset>514350</wp:posOffset>
                </wp:positionV>
                <wp:extent cx="1247775" cy="485140"/>
                <wp:effectExtent l="0" t="0" r="0" b="0"/>
                <wp:wrapNone/>
                <wp:docPr id="40"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775" cy="485140"/>
                        </a:xfrm>
                        <a:prstGeom prst="rect">
                          <a:avLst/>
                        </a:prstGeom>
                        <a:solidFill>
                          <a:srgbClr val="5B9BD5"/>
                        </a:solidFill>
                        <a:ln w="12700" cap="flat" cmpd="sng" algn="ctr">
                          <a:solidFill>
                            <a:srgbClr val="5B9BD5">
                              <a:shade val="50000"/>
                            </a:srgbClr>
                          </a:solidFill>
                          <a:prstDash val="solid"/>
                          <a:miter lim="800000"/>
                        </a:ln>
                        <a:effectLst/>
                      </wps:spPr>
                      <wps:txbx>
                        <w:txbxContent>
                          <w:p w14:paraId="4989FAFB" w14:textId="77777777" w:rsidR="00772D16" w:rsidRPr="00335696" w:rsidRDefault="00772D16" w:rsidP="00335696">
                            <w:pPr>
                              <w:pStyle w:val="af3"/>
                              <w:kinsoku w:val="0"/>
                              <w:overflowPunct w:val="0"/>
                              <w:spacing w:before="0" w:beforeAutospacing="0" w:after="0" w:afterAutospacing="0"/>
                              <w:jc w:val="center"/>
                              <w:textAlignment w:val="baseline"/>
                            </w:pPr>
                            <w:r w:rsidRPr="00335696">
                              <w:rPr>
                                <w:rFonts w:ascii="等线" w:eastAsia="等线" w:hAnsi="等线" w:cs="Times New Roman" w:hint="eastAsia"/>
                                <w:color w:val="FFFFFF"/>
                                <w:kern w:val="24"/>
                              </w:rPr>
                              <w:t>工大圈子</w:t>
                            </w:r>
                          </w:p>
                        </w:txbxContent>
                      </wps:txbx>
                      <wps:bodyPr anchor="ctr"/>
                    </wps:wsp>
                  </a:graphicData>
                </a:graphic>
                <wp14:sizeRelH relativeFrom="page">
                  <wp14:pctWidth>0</wp14:pctWidth>
                </wp14:sizeRelH>
                <wp14:sizeRelV relativeFrom="page">
                  <wp14:pctHeight>0</wp14:pctHeight>
                </wp14:sizeRelV>
              </wp:anchor>
            </w:drawing>
          </mc:Choice>
          <mc:Fallback>
            <w:pict>
              <v:rect w14:anchorId="39AC30D0" id="矩形 1" o:spid="_x0000_s1026" style="position:absolute;left:0;text-align:left;margin-left:141pt;margin-top:40.5pt;width:98.25pt;height:38.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" fillcolor="#5b9bd5" strokecolor="#41719c" strokeweight="1pt">
                <v:path arrowok="t"/>
                <v:textbox>
                  <w:txbxContent>
                    <w:p w14:paraId="4989FAFB" w14:textId="77777777" w:rsidR="00772D16" w:rsidRPr="00335696" w:rsidRDefault="00772D16" w:rsidP="00335696">
                      <w:pPr>
                        <w:pStyle w:val="af3"/>
                        <w:kinsoku w:val="0"/>
                        <w:overflowPunct w:val="0"/>
                        <w:spacing w:before="0" w:beforeAutospacing="0" w:after="0" w:afterAutospacing="0"/>
                        <w:jc w:val="center"/>
                        <w:textAlignment w:val="baseline"/>
                      </w:pPr>
                      <w:r w:rsidRPr="00335696">
                        <w:rPr>
                          <w:rFonts w:ascii="等线" w:eastAsia="等线" w:hAnsi="等线" w:cs="Times New Roman" w:hint="eastAsia"/>
                          <w:color w:val="FFFFFF"/>
                          <w:kern w:val="24"/>
                        </w:rPr>
                        <w:t>工大圈子</w:t>
                      </w:r>
                    </w:p>
                  </w:txbxContent>
                </v:textbox>
              </v:rect>
            </w:pict>
          </mc:Fallback>
        </mc:AlternateContent>
      </w:r>
      <w:r w:rsidR="00C64D33">
        <w:rPr>
          <w:rFonts w:ascii="Times New Roman" w:hint="eastAsia"/>
          <w:sz w:val="30"/>
          <w:szCs w:val="30"/>
          <w:lang w:eastAsia="zh-CN"/>
        </w:rPr>
        <w:t>用户故事之间的</w:t>
      </w:r>
      <w:r w:rsidR="009278F2">
        <w:rPr>
          <w:rFonts w:ascii="Times New Roman" w:hint="eastAsia"/>
          <w:sz w:val="30"/>
          <w:szCs w:val="30"/>
          <w:lang w:eastAsia="zh-CN"/>
        </w:rPr>
        <w:t>依赖关系</w:t>
      </w:r>
      <w:bookmarkEnd w:id="13"/>
    </w:p>
    <w:p w14:paraId="2E49F3B0" w14:textId="77777777" w:rsidR="00335696" w:rsidRDefault="00335696" w:rsidP="00335696">
      <w:pPr>
        <w:rPr>
          <w:lang w:val="x-none"/>
        </w:rPr>
      </w:pPr>
    </w:p>
    <w:p w14:paraId="66167F0D" w14:textId="77777777" w:rsidR="00335696" w:rsidRDefault="004941B9" w:rsidP="00335696">
      <w:pPr>
        <w:rPr>
          <w:lang w:val="x-none"/>
        </w:rPr>
      </w:pPr>
      <w:r>
        <w:rPr>
          <w:noProof/>
        </w:rPr>
        <mc:AlternateContent>
          <mc:Choice Requires="wps">
            <w:drawing>
              <wp:anchor distT="0" distB="0" distL="114300" distR="114300" simplePos="0" relativeHeight="251663872" behindDoc="0" locked="0" layoutInCell="1" allowOverlap="1" wp14:anchorId="3962EEA3" wp14:editId="2369A65A">
                <wp:simplePos x="0" y="0"/>
                <wp:positionH relativeFrom="column">
                  <wp:posOffset>3067050</wp:posOffset>
                </wp:positionH>
                <wp:positionV relativeFrom="paragraph">
                  <wp:posOffset>56515</wp:posOffset>
                </wp:positionV>
                <wp:extent cx="1028700" cy="339090"/>
                <wp:effectExtent l="19050" t="18415" r="19050" b="36195"/>
                <wp:wrapNone/>
                <wp:docPr id="39"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39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363E0B8A" id="_x0000_t32" coordsize="21600,21600" o:spt="32" o:oned="t" path="m0,0l21600,21600e" filled="f">
                <v:path arrowok="t" fillok="f" o:connecttype="none"/>
                <o:lock v:ext="edit" shapetype="t"/>
              </v:shapetype>
              <v:shape id="AutoShape_x0020_34" o:spid="_x0000_s1026" type="#_x0000_t32" style="position:absolute;left:0;text-align:left;margin-left:241.5pt;margin-top:4.45pt;width:81pt;height:26.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">
                <v:stroke endarrow="block"/>
              </v:shape>
            </w:pict>
          </mc:Fallback>
        </mc:AlternateContent>
      </w:r>
      <w:r>
        <w:rPr>
          <w:noProof/>
        </w:rPr>
        <mc:AlternateContent>
          <mc:Choice Requires="wps">
            <w:drawing>
              <wp:anchor distT="0" distB="0" distL="114300" distR="114300" simplePos="0" relativeHeight="251662848" behindDoc="0" locked="0" layoutInCell="1" allowOverlap="1" wp14:anchorId="271F9AF2" wp14:editId="0287FE00">
                <wp:simplePos x="0" y="0"/>
                <wp:positionH relativeFrom="column">
                  <wp:posOffset>2628900</wp:posOffset>
                </wp:positionH>
                <wp:positionV relativeFrom="paragraph">
                  <wp:posOffset>74930</wp:posOffset>
                </wp:positionV>
                <wp:extent cx="355600" cy="285115"/>
                <wp:effectExtent l="12700" t="11430" r="38100" b="20955"/>
                <wp:wrapNone/>
                <wp:docPr id="38"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285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421D89A2" id="AutoShape_x0020_33" o:spid="_x0000_s1026" type="#_x0000_t32" style="position:absolute;left:0;text-align:left;margin-left:207pt;margin-top:5.9pt;width:28pt;height:22.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">
                <v:stroke endarrow="block"/>
              </v:shape>
            </w:pict>
          </mc:Fallback>
        </mc:AlternateContent>
      </w:r>
      <w:r>
        <w:rPr>
          <w:noProof/>
        </w:rPr>
        <mc:AlternateContent>
          <mc:Choice Requires="wps">
            <w:drawing>
              <wp:anchor distT="0" distB="0" distL="114300" distR="114300" simplePos="0" relativeHeight="251661824" behindDoc="0" locked="0" layoutInCell="1" allowOverlap="1" wp14:anchorId="3627EF70" wp14:editId="35196053">
                <wp:simplePos x="0" y="0"/>
                <wp:positionH relativeFrom="column">
                  <wp:posOffset>1971675</wp:posOffset>
                </wp:positionH>
                <wp:positionV relativeFrom="paragraph">
                  <wp:posOffset>74930</wp:posOffset>
                </wp:positionV>
                <wp:extent cx="219075" cy="309880"/>
                <wp:effectExtent l="15875" t="11430" r="19050" b="21590"/>
                <wp:wrapNone/>
                <wp:docPr id="37"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48E54F35" id="AutoShape_x0020_32" o:spid="_x0000_s1026" type="#_x0000_t32" style="position:absolute;left:0;text-align:left;margin-left:155.25pt;margin-top:5.9pt;width:17.25pt;height:24.4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">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29912952" wp14:editId="40EAE81C">
                <wp:simplePos x="0" y="0"/>
                <wp:positionH relativeFrom="column">
                  <wp:posOffset>847725</wp:posOffset>
                </wp:positionH>
                <wp:positionV relativeFrom="paragraph">
                  <wp:posOffset>56515</wp:posOffset>
                </wp:positionV>
                <wp:extent cx="962025" cy="266700"/>
                <wp:effectExtent l="9525" t="18415" r="19050" b="45085"/>
                <wp:wrapNone/>
                <wp:docPr id="36"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62025"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12D4604C" id="AutoShape_x0020_31" o:spid="_x0000_s1026" type="#_x0000_t32" style="position:absolute;left:0;text-align:left;margin-left:66.75pt;margin-top:4.45pt;width:75.75pt;height:21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">
                <v:stroke endarrow="block"/>
              </v:shape>
            </w:pict>
          </mc:Fallback>
        </mc:AlternateContent>
      </w:r>
    </w:p>
    <w:p w14:paraId="081506F1" w14:textId="77777777" w:rsidR="00335696" w:rsidRDefault="004941B9" w:rsidP="00335696">
      <w:pPr>
        <w:rPr>
          <w:lang w:val="x-none"/>
        </w:rPr>
      </w:pPr>
      <w:r w:rsidRPr="00335696">
        <w:rPr>
          <w:noProof/>
        </w:rPr>
        <mc:AlternateContent>
          <mc:Choice Requires="wps">
            <w:drawing>
              <wp:anchor distT="0" distB="0" distL="114300" distR="114300" simplePos="0" relativeHeight="251645440" behindDoc="0" locked="0" layoutInCell="1" allowOverlap="1" wp14:anchorId="0ED7524A" wp14:editId="757CABBC">
                <wp:simplePos x="0" y="0"/>
                <wp:positionH relativeFrom="column">
                  <wp:posOffset>1381125</wp:posOffset>
                </wp:positionH>
                <wp:positionV relativeFrom="paragraph">
                  <wp:posOffset>197485</wp:posOffset>
                </wp:positionV>
                <wp:extent cx="771525" cy="300355"/>
                <wp:effectExtent l="0" t="0" r="0" b="4445"/>
                <wp:wrapNone/>
                <wp:docPr id="3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1525" cy="300355"/>
                        </a:xfrm>
                        <a:prstGeom prst="rect">
                          <a:avLst/>
                        </a:prstGeom>
                        <a:solidFill>
                          <a:srgbClr val="5B9BD5"/>
                        </a:solidFill>
                        <a:ln w="12700" cap="flat" cmpd="sng" algn="ctr">
                          <a:solidFill>
                            <a:srgbClr val="5B9BD5">
                              <a:shade val="50000"/>
                            </a:srgbClr>
                          </a:solidFill>
                          <a:prstDash val="solid"/>
                          <a:miter lim="800000"/>
                        </a:ln>
                        <a:effectLst/>
                      </wps:spPr>
                      <wps:txbx>
                        <w:txbxContent>
                          <w:p w14:paraId="18BDF655" w14:textId="77777777" w:rsidR="00772D16" w:rsidRPr="00335696" w:rsidRDefault="00772D16" w:rsidP="00335696">
                            <w:pPr>
                              <w:pStyle w:val="af3"/>
                              <w:kinsoku w:val="0"/>
                              <w:overflowPunct w:val="0"/>
                              <w:spacing w:before="0" w:beforeAutospacing="0" w:after="0" w:afterAutospacing="0"/>
                              <w:jc w:val="center"/>
                              <w:textAlignment w:val="baseline"/>
                              <w:rPr>
                                <w:sz w:val="21"/>
                                <w:szCs w:val="21"/>
                              </w:rPr>
                            </w:pPr>
                            <w:r w:rsidRPr="00335696">
                              <w:rPr>
                                <w:rFonts w:ascii="Calibri" w:eastAsia="等线" w:hAnsi="等线" w:cs="Times New Roman" w:hint="eastAsia"/>
                                <w:color w:val="FFFFFF"/>
                                <w:kern w:val="24"/>
                                <w:sz w:val="21"/>
                                <w:szCs w:val="21"/>
                              </w:rPr>
                              <w:t>新闻模块</w:t>
                            </w:r>
                          </w:p>
                        </w:txbxContent>
                      </wps:txbx>
                      <wps:bodyPr anchor="ctr"/>
                    </wps:wsp>
                  </a:graphicData>
                </a:graphic>
                <wp14:sizeRelH relativeFrom="page">
                  <wp14:pctWidth>0</wp14:pctWidth>
                </wp14:sizeRelH>
                <wp14:sizeRelV relativeFrom="page">
                  <wp14:pctHeight>0</wp14:pctHeight>
                </wp14:sizeRelV>
              </wp:anchor>
            </w:drawing>
          </mc:Choice>
          <mc:Fallback>
            <w:pict>
              <v:rect w14:anchorId="0ED7524A" id="矩形 5" o:spid="_x0000_s1027" style="position:absolute;left:0;text-align:left;margin-left:108.75pt;margin-top:15.55pt;width:60.75pt;height:23.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" fillcolor="#5b9bd5" strokecolor="#41719c" strokeweight="1pt">
                <v:path arrowok="t"/>
                <v:textbox>
                  <w:txbxContent>
                    <w:p w14:paraId="18BDF655" w14:textId="77777777" w:rsidR="00772D16" w:rsidRPr="00335696" w:rsidRDefault="00772D16" w:rsidP="00335696">
                      <w:pPr>
                        <w:pStyle w:val="af3"/>
                        <w:kinsoku w:val="0"/>
                        <w:overflowPunct w:val="0"/>
                        <w:spacing w:before="0" w:beforeAutospacing="0" w:after="0" w:afterAutospacing="0"/>
                        <w:jc w:val="center"/>
                        <w:textAlignment w:val="baseline"/>
                        <w:rPr>
                          <w:sz w:val="21"/>
                          <w:szCs w:val="21"/>
                        </w:rPr>
                      </w:pPr>
                      <w:r w:rsidRPr="00335696">
                        <w:rPr>
                          <w:rFonts w:ascii="Calibri" w:eastAsia="等线" w:hAnsi="等线" w:cs="Times New Roman" w:hint="eastAsia"/>
                          <w:color w:val="FFFFFF"/>
                          <w:kern w:val="24"/>
                          <w:sz w:val="21"/>
                          <w:szCs w:val="21"/>
                        </w:rPr>
                        <w:t>新闻模块</w:t>
                      </w:r>
                    </w:p>
                  </w:txbxContent>
                </v:textbox>
              </v:rect>
            </w:pict>
          </mc:Fallback>
        </mc:AlternateContent>
      </w:r>
      <w:r>
        <w:rPr>
          <w:rFonts w:hint="eastAsia"/>
          <w:noProof/>
        </w:rPr>
        <mc:AlternateContent>
          <mc:Choice Requires="wps">
            <w:drawing>
              <wp:anchor distT="0" distB="0" distL="114300" distR="114300" simplePos="0" relativeHeight="251647488" behindDoc="0" locked="0" layoutInCell="1" allowOverlap="1" wp14:anchorId="4AD536BE" wp14:editId="70A20324">
                <wp:simplePos x="0" y="0"/>
                <wp:positionH relativeFrom="column">
                  <wp:posOffset>4108450</wp:posOffset>
                </wp:positionH>
                <wp:positionV relativeFrom="paragraph">
                  <wp:posOffset>186690</wp:posOffset>
                </wp:positionV>
                <wp:extent cx="752475" cy="325120"/>
                <wp:effectExtent l="0" t="0" r="9525" b="5080"/>
                <wp:wrapNone/>
                <wp:docPr id="34"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325120"/>
                        </a:xfrm>
                        <a:prstGeom prst="rect">
                          <a:avLst/>
                        </a:prstGeom>
                        <a:solidFill>
                          <a:srgbClr val="5B9BD5"/>
                        </a:solidFill>
                        <a:ln w="12700" cap="flat" cmpd="sng" algn="ctr">
                          <a:solidFill>
                            <a:srgbClr val="5B9BD5">
                              <a:shade val="50000"/>
                            </a:srgbClr>
                          </a:solidFill>
                          <a:prstDash val="solid"/>
                          <a:miter lim="800000"/>
                        </a:ln>
                        <a:effectLst/>
                      </wps:spPr>
                      <wps:txbx>
                        <w:txbxContent>
                          <w:p w14:paraId="7099A0C5" w14:textId="77777777" w:rsidR="00772D16" w:rsidRPr="00352172" w:rsidRDefault="00772D16" w:rsidP="00335696">
                            <w:pPr>
                              <w:pStyle w:val="af3"/>
                              <w:kinsoku w:val="0"/>
                              <w:overflowPunct w:val="0"/>
                              <w:spacing w:before="0" w:beforeAutospacing="0" w:after="0" w:afterAutospacing="0"/>
                              <w:jc w:val="center"/>
                              <w:textAlignment w:val="baseline"/>
                              <w:rPr>
                                <w:color w:val="FFFFFF"/>
                                <w:sz w:val="21"/>
                                <w:szCs w:val="21"/>
                              </w:rPr>
                            </w:pPr>
                            <w:r w:rsidRPr="00352172">
                              <w:rPr>
                                <w:rFonts w:hint="eastAsia"/>
                                <w:color w:val="FFFFFF"/>
                                <w:sz w:val="21"/>
                                <w:szCs w:val="21"/>
                              </w:rPr>
                              <w:t>评论模块</w:t>
                            </w:r>
                          </w:p>
                        </w:txbxContent>
                      </wps:txbx>
                      <wps:bodyPr anchor="ctr"/>
                    </wps:wsp>
                  </a:graphicData>
                </a:graphic>
                <wp14:sizeRelH relativeFrom="page">
                  <wp14:pctWidth>0</wp14:pctWidth>
                </wp14:sizeRelH>
                <wp14:sizeRelV relativeFrom="page">
                  <wp14:pctHeight>0</wp14:pctHeight>
                </wp14:sizeRelV>
              </wp:anchor>
            </w:drawing>
          </mc:Choice>
          <mc:Fallback>
            <w:pict>
              <v:rect w14:anchorId="4AD536BE" id="矩形 2" o:spid="_x0000_s1028" style="position:absolute;left:0;text-align:left;margin-left:323.5pt;margin-top:14.7pt;width:59.25pt;height:25.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" fillcolor="#5b9bd5" strokecolor="#41719c" strokeweight="1pt">
                <v:path arrowok="t"/>
                <v:textbox>
                  <w:txbxContent>
                    <w:p w14:paraId="7099A0C5" w14:textId="77777777" w:rsidR="00772D16" w:rsidRPr="00352172" w:rsidRDefault="00772D16" w:rsidP="00335696">
                      <w:pPr>
                        <w:pStyle w:val="af3"/>
                        <w:kinsoku w:val="0"/>
                        <w:overflowPunct w:val="0"/>
                        <w:spacing w:before="0" w:beforeAutospacing="0" w:after="0" w:afterAutospacing="0"/>
                        <w:jc w:val="center"/>
                        <w:textAlignment w:val="baseline"/>
                        <w:rPr>
                          <w:color w:val="FFFFFF"/>
                          <w:sz w:val="21"/>
                          <w:szCs w:val="21"/>
                        </w:rPr>
                      </w:pPr>
                      <w:r w:rsidRPr="00352172">
                        <w:rPr>
                          <w:rFonts w:hint="eastAsia"/>
                          <w:color w:val="FFFFFF"/>
                          <w:sz w:val="21"/>
                          <w:szCs w:val="21"/>
                        </w:rPr>
                        <w:t>评论模块</w:t>
                      </w:r>
                    </w:p>
                  </w:txbxContent>
                </v:textbox>
              </v:rect>
            </w:pict>
          </mc:Fallback>
        </mc:AlternateContent>
      </w:r>
      <w:r>
        <w:rPr>
          <w:rFonts w:hint="eastAsia"/>
          <w:noProof/>
        </w:rPr>
        <mc:AlternateContent>
          <mc:Choice Requires="wps">
            <w:drawing>
              <wp:anchor distT="0" distB="0" distL="114300" distR="114300" simplePos="0" relativeHeight="251646464" behindDoc="0" locked="0" layoutInCell="1" allowOverlap="1" wp14:anchorId="125F8068" wp14:editId="74CDC0DD">
                <wp:simplePos x="0" y="0"/>
                <wp:positionH relativeFrom="column">
                  <wp:posOffset>2898775</wp:posOffset>
                </wp:positionH>
                <wp:positionV relativeFrom="paragraph">
                  <wp:posOffset>186690</wp:posOffset>
                </wp:positionV>
                <wp:extent cx="752475" cy="325120"/>
                <wp:effectExtent l="0" t="0" r="9525" b="5080"/>
                <wp:wrapNone/>
                <wp:docPr id="3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325120"/>
                        </a:xfrm>
                        <a:prstGeom prst="rect">
                          <a:avLst/>
                        </a:prstGeom>
                        <a:solidFill>
                          <a:srgbClr val="5B9BD5"/>
                        </a:solidFill>
                        <a:ln w="12700" cap="flat" cmpd="sng" algn="ctr">
                          <a:solidFill>
                            <a:srgbClr val="5B9BD5">
                              <a:shade val="50000"/>
                            </a:srgbClr>
                          </a:solidFill>
                          <a:prstDash val="solid"/>
                          <a:miter lim="800000"/>
                        </a:ln>
                        <a:effectLst/>
                      </wps:spPr>
                      <wps:txbx>
                        <w:txbxContent>
                          <w:p w14:paraId="7B787B23" w14:textId="77777777" w:rsidR="00772D16" w:rsidRPr="00335696" w:rsidRDefault="00772D16" w:rsidP="00335696">
                            <w:pPr>
                              <w:pStyle w:val="af3"/>
                              <w:kinsoku w:val="0"/>
                              <w:overflowPunct w:val="0"/>
                              <w:spacing w:before="0" w:beforeAutospacing="0" w:after="0" w:afterAutospacing="0"/>
                              <w:jc w:val="center"/>
                              <w:textAlignment w:val="baseline"/>
                              <w:rPr>
                                <w:sz w:val="21"/>
                                <w:szCs w:val="21"/>
                              </w:rPr>
                            </w:pPr>
                            <w:r>
                              <w:rPr>
                                <w:rFonts w:ascii="Calibri" w:eastAsia="等线" w:hAnsi="等线" w:cs="Times New Roman" w:hint="eastAsia"/>
                                <w:color w:val="FFFFFF"/>
                                <w:kern w:val="24"/>
                                <w:sz w:val="21"/>
                                <w:szCs w:val="21"/>
                              </w:rPr>
                              <w:t>话题模块</w:t>
                            </w:r>
                          </w:p>
                        </w:txbxContent>
                      </wps:txbx>
                      <wps:bodyPr anchor="ctr"/>
                    </wps:wsp>
                  </a:graphicData>
                </a:graphic>
                <wp14:sizeRelH relativeFrom="page">
                  <wp14:pctWidth>0</wp14:pctWidth>
                </wp14:sizeRelH>
                <wp14:sizeRelV relativeFrom="page">
                  <wp14:pctHeight>0</wp14:pctHeight>
                </wp14:sizeRelV>
              </wp:anchor>
            </w:drawing>
          </mc:Choice>
          <mc:Fallback>
            <w:pict>
              <v:rect w14:anchorId="125F8068" id="_x0000_s1029" style="position:absolute;left:0;text-align:left;margin-left:228.25pt;margin-top:14.7pt;width:59.25pt;height:25.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" fillcolor="#5b9bd5" strokecolor="#41719c" strokeweight="1pt">
                <v:path arrowok="t"/>
                <v:textbox>
                  <w:txbxContent>
                    <w:p w14:paraId="7B787B23" w14:textId="77777777" w:rsidR="00772D16" w:rsidRPr="00335696" w:rsidRDefault="00772D16" w:rsidP="00335696">
                      <w:pPr>
                        <w:pStyle w:val="af3"/>
                        <w:kinsoku w:val="0"/>
                        <w:overflowPunct w:val="0"/>
                        <w:spacing w:before="0" w:beforeAutospacing="0" w:after="0" w:afterAutospacing="0"/>
                        <w:jc w:val="center"/>
                        <w:textAlignment w:val="baseline"/>
                        <w:rPr>
                          <w:sz w:val="21"/>
                          <w:szCs w:val="21"/>
                        </w:rPr>
                      </w:pPr>
                      <w:r>
                        <w:rPr>
                          <w:rFonts w:ascii="Calibri" w:eastAsia="等线" w:hAnsi="等线" w:cs="Times New Roman" w:hint="eastAsia"/>
                          <w:color w:val="FFFFFF"/>
                          <w:kern w:val="24"/>
                          <w:sz w:val="21"/>
                          <w:szCs w:val="21"/>
                        </w:rPr>
                        <w:t>话题模块</w:t>
                      </w:r>
                    </w:p>
                  </w:txbxContent>
                </v:textbox>
              </v:rect>
            </w:pict>
          </mc:Fallback>
        </mc:AlternateContent>
      </w:r>
      <w:r w:rsidRPr="00335696">
        <w:rPr>
          <w:noProof/>
        </w:rPr>
        <mc:AlternateContent>
          <mc:Choice Requires="wps">
            <w:drawing>
              <wp:anchor distT="0" distB="0" distL="114300" distR="114300" simplePos="0" relativeHeight="251644416" behindDoc="0" locked="0" layoutInCell="1" allowOverlap="1" wp14:anchorId="146CC923" wp14:editId="2C6CF817">
                <wp:simplePos x="0" y="0"/>
                <wp:positionH relativeFrom="column">
                  <wp:posOffset>85725</wp:posOffset>
                </wp:positionH>
                <wp:positionV relativeFrom="paragraph">
                  <wp:posOffset>161925</wp:posOffset>
                </wp:positionV>
                <wp:extent cx="752475" cy="325120"/>
                <wp:effectExtent l="0" t="0" r="9525" b="5080"/>
                <wp:wrapNone/>
                <wp:docPr id="3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325120"/>
                        </a:xfrm>
                        <a:prstGeom prst="rect">
                          <a:avLst/>
                        </a:prstGeom>
                        <a:solidFill>
                          <a:srgbClr val="5B9BD5"/>
                        </a:solidFill>
                        <a:ln w="12700" cap="flat" cmpd="sng" algn="ctr">
                          <a:solidFill>
                            <a:srgbClr val="5B9BD5">
                              <a:shade val="50000"/>
                            </a:srgbClr>
                          </a:solidFill>
                          <a:prstDash val="solid"/>
                          <a:miter lim="800000"/>
                        </a:ln>
                        <a:effectLst/>
                      </wps:spPr>
                      <wps:txbx>
                        <w:txbxContent>
                          <w:p w14:paraId="4F01C6FA" w14:textId="77777777" w:rsidR="00772D16" w:rsidRPr="00335696" w:rsidRDefault="00772D16" w:rsidP="00335696">
                            <w:pPr>
                              <w:pStyle w:val="af3"/>
                              <w:kinsoku w:val="0"/>
                              <w:overflowPunct w:val="0"/>
                              <w:spacing w:before="0" w:beforeAutospacing="0" w:after="0" w:afterAutospacing="0"/>
                              <w:jc w:val="center"/>
                              <w:textAlignment w:val="baseline"/>
                              <w:rPr>
                                <w:sz w:val="21"/>
                                <w:szCs w:val="21"/>
                              </w:rPr>
                            </w:pPr>
                            <w:r w:rsidRPr="00335696">
                              <w:rPr>
                                <w:rFonts w:ascii="Calibri" w:eastAsia="等线" w:hAnsi="等线" w:cs="Times New Roman" w:hint="eastAsia"/>
                                <w:color w:val="FFFFFF"/>
                                <w:kern w:val="24"/>
                                <w:sz w:val="21"/>
                                <w:szCs w:val="21"/>
                              </w:rPr>
                              <w:t>用户模块</w:t>
                            </w:r>
                          </w:p>
                        </w:txbxContent>
                      </wps:txbx>
                      <wps:bodyPr anchor="ctr"/>
                    </wps:wsp>
                  </a:graphicData>
                </a:graphic>
                <wp14:sizeRelH relativeFrom="page">
                  <wp14:pctWidth>0</wp14:pctWidth>
                </wp14:sizeRelH>
                <wp14:sizeRelV relativeFrom="page">
                  <wp14:pctHeight>0</wp14:pctHeight>
                </wp14:sizeRelV>
              </wp:anchor>
            </w:drawing>
          </mc:Choice>
          <mc:Fallback>
            <w:pict>
              <v:rect w14:anchorId="146CC923" id="_x0000_s1030" style="position:absolute;left:0;text-align:left;margin-left:6.75pt;margin-top:12.75pt;width:59.25pt;height:25.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" fillcolor="#5b9bd5" strokecolor="#41719c" strokeweight="1pt">
                <v:path arrowok="t"/>
                <v:textbox>
                  <w:txbxContent>
                    <w:p w14:paraId="4F01C6FA" w14:textId="77777777" w:rsidR="00772D16" w:rsidRPr="00335696" w:rsidRDefault="00772D16" w:rsidP="00335696">
                      <w:pPr>
                        <w:pStyle w:val="af3"/>
                        <w:kinsoku w:val="0"/>
                        <w:overflowPunct w:val="0"/>
                        <w:spacing w:before="0" w:beforeAutospacing="0" w:after="0" w:afterAutospacing="0"/>
                        <w:jc w:val="center"/>
                        <w:textAlignment w:val="baseline"/>
                        <w:rPr>
                          <w:sz w:val="21"/>
                          <w:szCs w:val="21"/>
                        </w:rPr>
                      </w:pPr>
                      <w:r w:rsidRPr="00335696">
                        <w:rPr>
                          <w:rFonts w:ascii="Calibri" w:eastAsia="等线" w:hAnsi="等线" w:cs="Times New Roman" w:hint="eastAsia"/>
                          <w:color w:val="FFFFFF"/>
                          <w:kern w:val="24"/>
                          <w:sz w:val="21"/>
                          <w:szCs w:val="21"/>
                        </w:rPr>
                        <w:t>用户模块</w:t>
                      </w:r>
                    </w:p>
                  </w:txbxContent>
                </v:textbox>
              </v:rect>
            </w:pict>
          </mc:Fallback>
        </mc:AlternateContent>
      </w:r>
    </w:p>
    <w:p w14:paraId="29B810A3" w14:textId="77777777" w:rsidR="00335696" w:rsidRDefault="00335696" w:rsidP="00335696">
      <w:pPr>
        <w:rPr>
          <w:lang w:val="x-none"/>
        </w:rPr>
      </w:pPr>
      <w:r>
        <w:rPr>
          <w:rFonts w:hint="eastAsia"/>
          <w:lang w:val="x-none"/>
        </w:rPr>
        <w:t xml:space="preserve">              </w:t>
      </w:r>
      <w:r>
        <w:rPr>
          <w:lang w:val="x-none"/>
        </w:rPr>
        <w:t xml:space="preserve">                                              </w:t>
      </w:r>
    </w:p>
    <w:p w14:paraId="156302D3" w14:textId="77777777" w:rsidR="00335696" w:rsidRDefault="004941B9" w:rsidP="00335696">
      <w:pPr>
        <w:rPr>
          <w:lang w:val="x-none"/>
        </w:rPr>
      </w:pPr>
      <w:r>
        <w:rPr>
          <w:noProof/>
        </w:rPr>
        <mc:AlternateContent>
          <mc:Choice Requires="wps">
            <w:drawing>
              <wp:anchor distT="0" distB="0" distL="114300" distR="114300" simplePos="0" relativeHeight="251677184" behindDoc="0" locked="0" layoutInCell="1" allowOverlap="1" wp14:anchorId="6B7662EB" wp14:editId="37BDC609">
                <wp:simplePos x="0" y="0"/>
                <wp:positionH relativeFrom="column">
                  <wp:posOffset>4400550</wp:posOffset>
                </wp:positionH>
                <wp:positionV relativeFrom="paragraph">
                  <wp:posOffset>115570</wp:posOffset>
                </wp:positionV>
                <wp:extent cx="95250" cy="394335"/>
                <wp:effectExtent l="19050" t="13970" r="50800" b="23495"/>
                <wp:wrapNone/>
                <wp:docPr id="31"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394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EC4311E" id="AutoShape_x0020_49" o:spid="_x0000_s1026" type="#_x0000_t32" style="position:absolute;left:0;text-align:left;margin-left:346.5pt;margin-top:9.1pt;width:7.5pt;height:31.0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">
                <v:stroke endarrow="block"/>
              </v:shape>
            </w:pict>
          </mc:Fallback>
        </mc:AlternateContent>
      </w:r>
      <w:r>
        <w:rPr>
          <w:noProof/>
        </w:rPr>
        <mc:AlternateContent>
          <mc:Choice Requires="wps">
            <w:drawing>
              <wp:anchor distT="0" distB="0" distL="114300" distR="114300" simplePos="0" relativeHeight="251676160" behindDoc="0" locked="0" layoutInCell="1" allowOverlap="1" wp14:anchorId="06631A12" wp14:editId="22EBCD01">
                <wp:simplePos x="0" y="0"/>
                <wp:positionH relativeFrom="column">
                  <wp:posOffset>3552825</wp:posOffset>
                </wp:positionH>
                <wp:positionV relativeFrom="paragraph">
                  <wp:posOffset>101600</wp:posOffset>
                </wp:positionV>
                <wp:extent cx="209550" cy="379730"/>
                <wp:effectExtent l="9525" t="12700" r="22225" b="26670"/>
                <wp:wrapNone/>
                <wp:docPr id="3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379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B49E823" id="AutoShape_x0020_48" o:spid="_x0000_s1026" type="#_x0000_t32" style="position:absolute;left:0;text-align:left;margin-left:279.75pt;margin-top:8pt;width:16.5pt;height:29.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">
                <v:stroke endarrow="block"/>
              </v:shape>
            </w:pict>
          </mc:Fallback>
        </mc:AlternateContent>
      </w:r>
      <w:r>
        <w:rPr>
          <w:noProof/>
        </w:rPr>
        <mc:AlternateContent>
          <mc:Choice Requires="wps">
            <w:drawing>
              <wp:anchor distT="0" distB="0" distL="114300" distR="114300" simplePos="0" relativeHeight="251675136" behindDoc="0" locked="0" layoutInCell="1" allowOverlap="1" wp14:anchorId="4B245623" wp14:editId="4C094E16">
                <wp:simplePos x="0" y="0"/>
                <wp:positionH relativeFrom="column">
                  <wp:posOffset>3257550</wp:posOffset>
                </wp:positionH>
                <wp:positionV relativeFrom="paragraph">
                  <wp:posOffset>115570</wp:posOffset>
                </wp:positionV>
                <wp:extent cx="0" cy="365760"/>
                <wp:effectExtent l="57150" t="13970" r="69850" b="26670"/>
                <wp:wrapNone/>
                <wp:docPr id="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5DD22C4E" id="AutoShape_x0020_47" o:spid="_x0000_s1026" type="#_x0000_t32" style="position:absolute;left:0;text-align:left;margin-left:256.5pt;margin-top:9.1pt;width:0;height:28.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">
                <v:stroke endarrow="block"/>
              </v:shape>
            </w:pict>
          </mc:Fallback>
        </mc:AlternateContent>
      </w:r>
      <w:r>
        <w:rPr>
          <w:noProof/>
        </w:rPr>
        <mc:AlternateContent>
          <mc:Choice Requires="wps">
            <w:drawing>
              <wp:anchor distT="0" distB="0" distL="114300" distR="114300" simplePos="0" relativeHeight="251674112" behindDoc="0" locked="0" layoutInCell="1" allowOverlap="1" wp14:anchorId="1C0585E0" wp14:editId="1AED9AB9">
                <wp:simplePos x="0" y="0"/>
                <wp:positionH relativeFrom="column">
                  <wp:posOffset>2714625</wp:posOffset>
                </wp:positionH>
                <wp:positionV relativeFrom="paragraph">
                  <wp:posOffset>115570</wp:posOffset>
                </wp:positionV>
                <wp:extent cx="381000" cy="375285"/>
                <wp:effectExtent l="9525" t="13970" r="28575" b="42545"/>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375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E8D2A03" id="AutoShape_x0020_46" o:spid="_x0000_s1026" type="#_x0000_t32" style="position:absolute;left:0;text-align:left;margin-left:213.75pt;margin-top:9.1pt;width:30pt;height:29.55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">
                <v:stroke endarrow="block"/>
              </v:shape>
            </w:pict>
          </mc:Fallback>
        </mc:AlternateContent>
      </w:r>
      <w:r>
        <w:rPr>
          <w:noProof/>
        </w:rPr>
        <mc:AlternateContent>
          <mc:Choice Requires="wps">
            <w:drawing>
              <wp:anchor distT="0" distB="0" distL="114300" distR="114300" simplePos="0" relativeHeight="251671040" behindDoc="0" locked="0" layoutInCell="1" allowOverlap="1" wp14:anchorId="28557576" wp14:editId="718809EE">
                <wp:simplePos x="0" y="0"/>
                <wp:positionH relativeFrom="column">
                  <wp:posOffset>1771650</wp:posOffset>
                </wp:positionH>
                <wp:positionV relativeFrom="paragraph">
                  <wp:posOffset>115570</wp:posOffset>
                </wp:positionV>
                <wp:extent cx="85725" cy="1451610"/>
                <wp:effectExtent l="19050" t="13970" r="22225" b="2032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1451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510509B" id="AutoShape_x0020_42" o:spid="_x0000_s1026" type="#_x0000_t32" style="position:absolute;left:0;text-align:left;margin-left:139.5pt;margin-top:9.1pt;width:6.75pt;height:114.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"/>
            </w:pict>
          </mc:Fallback>
        </mc:AlternateContent>
      </w:r>
      <w:r>
        <w:rPr>
          <w:noProof/>
        </w:rPr>
        <mc:AlternateContent>
          <mc:Choice Requires="wps">
            <w:drawing>
              <wp:anchor distT="0" distB="0" distL="114300" distR="114300" simplePos="0" relativeHeight="251670016" behindDoc="0" locked="0" layoutInCell="1" allowOverlap="1" wp14:anchorId="0AF1D60B" wp14:editId="7AAD0ABB">
                <wp:simplePos x="0" y="0"/>
                <wp:positionH relativeFrom="column">
                  <wp:posOffset>1847850</wp:posOffset>
                </wp:positionH>
                <wp:positionV relativeFrom="paragraph">
                  <wp:posOffset>128905</wp:posOffset>
                </wp:positionV>
                <wp:extent cx="219075" cy="304800"/>
                <wp:effectExtent l="19050" t="14605" r="41275" b="23495"/>
                <wp:wrapNone/>
                <wp:docPr id="26"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81762D0" id="AutoShape_x0020_40" o:spid="_x0000_s1026" type="#_x0000_t32" style="position:absolute;left:0;text-align:left;margin-left:145.5pt;margin-top:10.15pt;width:17.25pt;height:2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68992" behindDoc="0" locked="0" layoutInCell="1" allowOverlap="1" wp14:anchorId="5B81A49D" wp14:editId="1794FE78">
                <wp:simplePos x="0" y="0"/>
                <wp:positionH relativeFrom="column">
                  <wp:posOffset>1562100</wp:posOffset>
                </wp:positionH>
                <wp:positionV relativeFrom="paragraph">
                  <wp:posOffset>90805</wp:posOffset>
                </wp:positionV>
                <wp:extent cx="142875" cy="371475"/>
                <wp:effectExtent l="12700" t="14605" r="22225" b="20320"/>
                <wp:wrapNone/>
                <wp:docPr id="25"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875"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B7A2177" id="AutoShape_x0020_39" o:spid="_x0000_s1026" type="#_x0000_t32" style="position:absolute;left:0;text-align:left;margin-left:123pt;margin-top:7.15pt;width:11.25pt;height:29.25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">
                <v:stroke endarrow="block"/>
              </v:shape>
            </w:pict>
          </mc:Fallback>
        </mc:AlternateContent>
      </w:r>
      <w:r>
        <w:rPr>
          <w:noProof/>
        </w:rPr>
        <mc:AlternateContent>
          <mc:Choice Requires="wps">
            <w:drawing>
              <wp:anchor distT="0" distB="0" distL="114300" distR="114300" simplePos="0" relativeHeight="251666944" behindDoc="0" locked="0" layoutInCell="1" allowOverlap="1" wp14:anchorId="49F2F67E" wp14:editId="08E722C2">
                <wp:simplePos x="0" y="0"/>
                <wp:positionH relativeFrom="column">
                  <wp:posOffset>781050</wp:posOffset>
                </wp:positionH>
                <wp:positionV relativeFrom="paragraph">
                  <wp:posOffset>101600</wp:posOffset>
                </wp:positionV>
                <wp:extent cx="190500" cy="379730"/>
                <wp:effectExtent l="19050" t="12700" r="19050" b="26670"/>
                <wp:wrapNone/>
                <wp:docPr id="24"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379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D1FED25" id="AutoShape_x0020_37" o:spid="_x0000_s1026" type="#_x0000_t32" style="position:absolute;left:0;text-align:left;margin-left:61.5pt;margin-top:8pt;width:15pt;height:29.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">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262D1DEE" wp14:editId="2BE208CE">
                <wp:simplePos x="0" y="0"/>
                <wp:positionH relativeFrom="column">
                  <wp:posOffset>542925</wp:posOffset>
                </wp:positionH>
                <wp:positionV relativeFrom="paragraph">
                  <wp:posOffset>115570</wp:posOffset>
                </wp:positionV>
                <wp:extent cx="28575" cy="356235"/>
                <wp:effectExtent l="34925" t="13970" r="63500" b="36195"/>
                <wp:wrapNone/>
                <wp:docPr id="23"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356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77CF396" id="AutoShape_x0020_36" o:spid="_x0000_s1026" type="#_x0000_t32" style="position:absolute;left:0;text-align:left;margin-left:42.75pt;margin-top:9.1pt;width:2.25pt;height:28.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">
                <v:stroke endarrow="block"/>
              </v:shape>
            </w:pict>
          </mc:Fallback>
        </mc:AlternateContent>
      </w:r>
      <w:r>
        <w:rPr>
          <w:noProof/>
        </w:rPr>
        <mc:AlternateContent>
          <mc:Choice Requires="wps">
            <w:drawing>
              <wp:anchor distT="0" distB="0" distL="114300" distR="114300" simplePos="0" relativeHeight="251664896" behindDoc="0" locked="0" layoutInCell="1" allowOverlap="1" wp14:anchorId="19789C68" wp14:editId="431505E4">
                <wp:simplePos x="0" y="0"/>
                <wp:positionH relativeFrom="column">
                  <wp:posOffset>276225</wp:posOffset>
                </wp:positionH>
                <wp:positionV relativeFrom="paragraph">
                  <wp:posOffset>90805</wp:posOffset>
                </wp:positionV>
                <wp:extent cx="136525" cy="381000"/>
                <wp:effectExtent l="9525" t="14605" r="19050" b="36195"/>
                <wp:wrapNone/>
                <wp:docPr id="22"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525"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154022AF" id="AutoShape_x0020_35" o:spid="_x0000_s1026" type="#_x0000_t32" style="position:absolute;left:0;text-align:left;margin-left:21.75pt;margin-top:7.15pt;width:10.75pt;height:30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">
                <v:stroke endarrow="block"/>
              </v:shape>
            </w:pict>
          </mc:Fallback>
        </mc:AlternateContent>
      </w:r>
    </w:p>
    <w:p w14:paraId="127028AE" w14:textId="77777777" w:rsidR="00335696" w:rsidRDefault="00335696" w:rsidP="00335696">
      <w:pPr>
        <w:rPr>
          <w:lang w:val="x-none"/>
        </w:rPr>
      </w:pPr>
    </w:p>
    <w:p w14:paraId="73D54E62" w14:textId="77777777" w:rsidR="00335696" w:rsidRDefault="004941B9" w:rsidP="00335696">
      <w:pPr>
        <w:rPr>
          <w:lang w:val="x-none"/>
        </w:rPr>
      </w:pPr>
      <w:r>
        <w:rPr>
          <w:noProof/>
        </w:rPr>
        <mc:AlternateContent>
          <mc:Choice Requires="wps">
            <w:drawing>
              <wp:anchor distT="0" distB="0" distL="114300" distR="114300" simplePos="0" relativeHeight="251655680" behindDoc="0" locked="0" layoutInCell="1" allowOverlap="1" wp14:anchorId="188FD9F1" wp14:editId="61A8AB6B">
                <wp:simplePos x="0" y="0"/>
                <wp:positionH relativeFrom="column">
                  <wp:posOffset>3603625</wp:posOffset>
                </wp:positionH>
                <wp:positionV relativeFrom="paragraph">
                  <wp:posOffset>94615</wp:posOffset>
                </wp:positionV>
                <wp:extent cx="419100" cy="868045"/>
                <wp:effectExtent l="0" t="5715" r="15875" b="15240"/>
                <wp:wrapNone/>
                <wp:docPr id="21"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868045"/>
                        </a:xfrm>
                        <a:prstGeom prst="rect">
                          <a:avLst/>
                        </a:prstGeom>
                        <a:solidFill>
                          <a:srgbClr val="5B9BD5"/>
                        </a:solidFill>
                        <a:ln w="12700">
                          <a:solidFill>
                            <a:srgbClr val="41719C"/>
                          </a:solidFill>
                          <a:miter lim="800000"/>
                          <a:headEnd/>
                          <a:tailEnd/>
                        </a:ln>
                      </wps:spPr>
                      <wps:txbx>
                        <w:txbxContent>
                          <w:p w14:paraId="07BFB579" w14:textId="77777777" w:rsidR="00772D16" w:rsidRPr="00335696" w:rsidRDefault="00772D16" w:rsidP="00335696">
                            <w:pPr>
                              <w:rPr>
                                <w:color w:val="FFFFFF"/>
                              </w:rPr>
                            </w:pPr>
                            <w:r>
                              <w:rPr>
                                <w:rFonts w:hint="eastAsia"/>
                                <w:color w:val="FFFFFF"/>
                              </w:rPr>
                              <w:t>访问量设置</w:t>
                            </w:r>
                          </w:p>
                        </w:txbxContent>
                      </wps:txbx>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8FD9F1" id="矩形 3" o:spid="_x0000_s1031" style="position:absolute;left:0;text-align:left;margin-left:283.75pt;margin-top:7.45pt;width:33pt;height:68.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" fillcolor="#5b9bd5" strokecolor="#41719c" strokeweight="1pt">
                <v:textbox style="layout-flow:vertical-ideographic">
                  <w:txbxContent>
                    <w:p w14:paraId="07BFB579" w14:textId="77777777" w:rsidR="00772D16" w:rsidRPr="00335696" w:rsidRDefault="00772D16" w:rsidP="00335696">
                      <w:pPr>
                        <w:rPr>
                          <w:color w:val="FFFFFF"/>
                        </w:rPr>
                      </w:pPr>
                      <w:r>
                        <w:rPr>
                          <w:rFonts w:hint="eastAsia"/>
                          <w:color w:val="FFFFFF"/>
                        </w:rPr>
                        <w:t>访问量设置</w:t>
                      </w:r>
                    </w:p>
                  </w:txbxContent>
                </v:textbox>
              </v:rect>
            </w:pict>
          </mc:Fallback>
        </mc:AlternateContent>
      </w:r>
      <w:r>
        <w:rPr>
          <w:rFonts w:hint="eastAsia"/>
          <w:noProof/>
        </w:rPr>
        <mc:AlternateContent>
          <mc:Choice Requires="wps">
            <w:drawing>
              <wp:anchor distT="0" distB="0" distL="114300" distR="114300" simplePos="0" relativeHeight="251656704" behindDoc="0" locked="0" layoutInCell="1" allowOverlap="1" wp14:anchorId="1EC522E8" wp14:editId="0BD8DB80">
                <wp:simplePos x="0" y="0"/>
                <wp:positionH relativeFrom="column">
                  <wp:posOffset>4337050</wp:posOffset>
                </wp:positionH>
                <wp:positionV relativeFrom="paragraph">
                  <wp:posOffset>104140</wp:posOffset>
                </wp:positionV>
                <wp:extent cx="434975" cy="877570"/>
                <wp:effectExtent l="6350" t="2540" r="15875" b="8890"/>
                <wp:wrapNone/>
                <wp:docPr id="20"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975" cy="877570"/>
                        </a:xfrm>
                        <a:prstGeom prst="rect">
                          <a:avLst/>
                        </a:prstGeom>
                        <a:solidFill>
                          <a:srgbClr val="5B9BD5"/>
                        </a:solidFill>
                        <a:ln w="12700">
                          <a:solidFill>
                            <a:srgbClr val="41719C"/>
                          </a:solidFill>
                          <a:miter lim="800000"/>
                          <a:headEnd/>
                          <a:tailEnd/>
                        </a:ln>
                      </wps:spPr>
                      <wps:txbx>
                        <w:txbxContent>
                          <w:p w14:paraId="325CCEC4" w14:textId="77777777" w:rsidR="00772D16" w:rsidRPr="00817A3F" w:rsidRDefault="00772D16" w:rsidP="00817A3F">
                            <w:pPr>
                              <w:rPr>
                                <w:color w:val="FFFFFF"/>
                              </w:rPr>
                            </w:pPr>
                            <w:r>
                              <w:rPr>
                                <w:rFonts w:hint="eastAsia"/>
                                <w:color w:val="FFFFFF"/>
                              </w:rPr>
                              <w:t>评论发布</w:t>
                            </w:r>
                          </w:p>
                        </w:txbxContent>
                      </wps:txbx>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EC522E8" id="_x0000_s1032" style="position:absolute;left:0;text-align:left;margin-left:341.5pt;margin-top:8.2pt;width:34.25pt;height:69.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" fillcolor="#5b9bd5" strokecolor="#41719c" strokeweight="1pt">
                <v:textbox style="layout-flow:vertical-ideographic">
                  <w:txbxContent>
                    <w:p w14:paraId="325CCEC4" w14:textId="77777777" w:rsidR="00772D16" w:rsidRPr="00817A3F" w:rsidRDefault="00772D16" w:rsidP="00817A3F">
                      <w:pPr>
                        <w:rPr>
                          <w:color w:val="FFFFFF"/>
                        </w:rPr>
                      </w:pPr>
                      <w:r>
                        <w:rPr>
                          <w:rFonts w:hint="eastAsia"/>
                          <w:color w:val="FFFFFF"/>
                        </w:rPr>
                        <w:t>评论发布</w:t>
                      </w:r>
                    </w:p>
                  </w:txbxContent>
                </v:textbox>
              </v:rect>
            </w:pict>
          </mc:Fallback>
        </mc:AlternateContent>
      </w:r>
      <w:r>
        <w:rPr>
          <w:rFonts w:hint="eastAsia"/>
          <w:noProof/>
        </w:rPr>
        <mc:AlternateContent>
          <mc:Choice Requires="wps">
            <w:drawing>
              <wp:anchor distT="0" distB="0" distL="114300" distR="114300" simplePos="0" relativeHeight="251654656" behindDoc="0" locked="0" layoutInCell="1" allowOverlap="1" wp14:anchorId="19698057" wp14:editId="7F6D3DFA">
                <wp:simplePos x="0" y="0"/>
                <wp:positionH relativeFrom="column">
                  <wp:posOffset>3108325</wp:posOffset>
                </wp:positionH>
                <wp:positionV relativeFrom="paragraph">
                  <wp:posOffset>94615</wp:posOffset>
                </wp:positionV>
                <wp:extent cx="390525" cy="858520"/>
                <wp:effectExtent l="0" t="5715" r="19050" b="12065"/>
                <wp:wrapNone/>
                <wp:docPr id="19"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858520"/>
                        </a:xfrm>
                        <a:prstGeom prst="rect">
                          <a:avLst/>
                        </a:prstGeom>
                        <a:solidFill>
                          <a:srgbClr val="5B9BD5"/>
                        </a:solidFill>
                        <a:ln w="12700">
                          <a:solidFill>
                            <a:srgbClr val="41719C"/>
                          </a:solidFill>
                          <a:miter lim="800000"/>
                          <a:headEnd/>
                          <a:tailEnd/>
                        </a:ln>
                      </wps:spPr>
                      <wps:txbx>
                        <w:txbxContent>
                          <w:p w14:paraId="7ACCB8D6" w14:textId="77777777" w:rsidR="00772D16" w:rsidRPr="00335696" w:rsidRDefault="00772D16" w:rsidP="00335696">
                            <w:pPr>
                              <w:rPr>
                                <w:color w:val="FFFFFF"/>
                              </w:rPr>
                            </w:pPr>
                            <w:r>
                              <w:rPr>
                                <w:rFonts w:hint="eastAsia"/>
                                <w:color w:val="FFFFFF"/>
                              </w:rPr>
                              <w:t>话题发布</w:t>
                            </w:r>
                          </w:p>
                        </w:txbxContent>
                      </wps:txbx>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9698057" id="_x0000_s1033" style="position:absolute;left:0;text-align:left;margin-left:244.75pt;margin-top:7.45pt;width:30.75pt;height:67.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" fillcolor="#5b9bd5" strokecolor="#41719c" strokeweight="1pt">
                <v:textbox style="layout-flow:vertical-ideographic">
                  <w:txbxContent>
                    <w:p w14:paraId="7ACCB8D6" w14:textId="77777777" w:rsidR="00772D16" w:rsidRPr="00335696" w:rsidRDefault="00772D16" w:rsidP="00335696">
                      <w:pPr>
                        <w:rPr>
                          <w:color w:val="FFFFFF"/>
                        </w:rPr>
                      </w:pPr>
                      <w:r>
                        <w:rPr>
                          <w:rFonts w:hint="eastAsia"/>
                          <w:color w:val="FFFFFF"/>
                        </w:rPr>
                        <w:t>话题发布</w:t>
                      </w:r>
                    </w:p>
                  </w:txbxContent>
                </v:textbox>
              </v:rect>
            </w:pict>
          </mc:Fallback>
        </mc:AlternateContent>
      </w:r>
      <w:r>
        <w:rPr>
          <w:rFonts w:hint="eastAsia"/>
          <w:noProof/>
        </w:rPr>
        <mc:AlternateContent>
          <mc:Choice Requires="wps">
            <w:drawing>
              <wp:anchor distT="0" distB="0" distL="114300" distR="114300" simplePos="0" relativeHeight="251651584" behindDoc="0" locked="0" layoutInCell="1" allowOverlap="1" wp14:anchorId="1CEF9EC0" wp14:editId="2FA9FA34">
                <wp:simplePos x="0" y="0"/>
                <wp:positionH relativeFrom="column">
                  <wp:posOffset>1336675</wp:posOffset>
                </wp:positionH>
                <wp:positionV relativeFrom="paragraph">
                  <wp:posOffset>75565</wp:posOffset>
                </wp:positionV>
                <wp:extent cx="390525" cy="841375"/>
                <wp:effectExtent l="3175" t="0" r="12700" b="10160"/>
                <wp:wrapNone/>
                <wp:docPr id="18"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841375"/>
                        </a:xfrm>
                        <a:prstGeom prst="rect">
                          <a:avLst/>
                        </a:prstGeom>
                        <a:solidFill>
                          <a:srgbClr val="5B9BD5"/>
                        </a:solidFill>
                        <a:ln w="12700">
                          <a:solidFill>
                            <a:srgbClr val="41719C"/>
                          </a:solidFill>
                          <a:miter lim="800000"/>
                          <a:headEnd/>
                          <a:tailEnd/>
                        </a:ln>
                      </wps:spPr>
                      <wps:txbx>
                        <w:txbxContent>
                          <w:p w14:paraId="7DDC466D" w14:textId="77777777" w:rsidR="00772D16" w:rsidRPr="00335696" w:rsidRDefault="00772D16" w:rsidP="00335696">
                            <w:pPr>
                              <w:rPr>
                                <w:color w:val="FFFFFF"/>
                              </w:rPr>
                            </w:pPr>
                            <w:r>
                              <w:rPr>
                                <w:rFonts w:hint="eastAsia"/>
                                <w:color w:val="FFFFFF"/>
                              </w:rPr>
                              <w:t>新闻推荐</w:t>
                            </w:r>
                          </w:p>
                        </w:txbxContent>
                      </wps:txbx>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CEF9EC0" id="_x0000_s1034" style="position:absolute;left:0;text-align:left;margin-left:105.25pt;margin-top:5.95pt;width:30.75pt;height:66.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" fillcolor="#5b9bd5" strokecolor="#41719c" strokeweight="1pt">
                <v:textbox style="layout-flow:vertical-ideographic">
                  <w:txbxContent>
                    <w:p w14:paraId="7DDC466D" w14:textId="77777777" w:rsidR="00772D16" w:rsidRPr="00335696" w:rsidRDefault="00772D16" w:rsidP="00335696">
                      <w:pPr>
                        <w:rPr>
                          <w:color w:val="FFFFFF"/>
                        </w:rPr>
                      </w:pPr>
                      <w:r>
                        <w:rPr>
                          <w:rFonts w:hint="eastAsia"/>
                          <w:color w:val="FFFFFF"/>
                        </w:rPr>
                        <w:t>新闻推荐</w:t>
                      </w:r>
                    </w:p>
                  </w:txbxContent>
                </v:textbox>
              </v:rect>
            </w:pict>
          </mc:Fallback>
        </mc:AlternateContent>
      </w:r>
      <w:r>
        <w:rPr>
          <w:rFonts w:hint="eastAsia"/>
          <w:noProof/>
        </w:rPr>
        <mc:AlternateContent>
          <mc:Choice Requires="wps">
            <w:drawing>
              <wp:anchor distT="0" distB="0" distL="114300" distR="114300" simplePos="0" relativeHeight="251652608" behindDoc="0" locked="0" layoutInCell="1" allowOverlap="1" wp14:anchorId="26F05730" wp14:editId="6D4D8C0D">
                <wp:simplePos x="0" y="0"/>
                <wp:positionH relativeFrom="column">
                  <wp:posOffset>1955800</wp:posOffset>
                </wp:positionH>
                <wp:positionV relativeFrom="paragraph">
                  <wp:posOffset>46990</wp:posOffset>
                </wp:positionV>
                <wp:extent cx="390525" cy="869950"/>
                <wp:effectExtent l="0" t="0" r="15875" b="10160"/>
                <wp:wrapNone/>
                <wp:docPr id="17"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869950"/>
                        </a:xfrm>
                        <a:prstGeom prst="rect">
                          <a:avLst/>
                        </a:prstGeom>
                        <a:solidFill>
                          <a:srgbClr val="5B9BD5"/>
                        </a:solidFill>
                        <a:ln w="12700">
                          <a:solidFill>
                            <a:srgbClr val="41719C"/>
                          </a:solidFill>
                          <a:miter lim="800000"/>
                          <a:headEnd/>
                          <a:tailEnd/>
                        </a:ln>
                      </wps:spPr>
                      <wps:txbx>
                        <w:txbxContent>
                          <w:p w14:paraId="77A5A8BC" w14:textId="77777777" w:rsidR="00772D16" w:rsidRPr="00335696" w:rsidRDefault="00772D16" w:rsidP="00335696">
                            <w:pPr>
                              <w:rPr>
                                <w:color w:val="FFFFFF"/>
                              </w:rPr>
                            </w:pPr>
                            <w:r>
                              <w:rPr>
                                <w:rFonts w:hint="eastAsia"/>
                                <w:color w:val="FFFFFF"/>
                              </w:rPr>
                              <w:t>访问量设置</w:t>
                            </w:r>
                          </w:p>
                        </w:txbxContent>
                      </wps:txbx>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6F05730" id="_x0000_s1035" style="position:absolute;left:0;text-align:left;margin-left:154pt;margin-top:3.7pt;width:30.75pt;height:6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" fillcolor="#5b9bd5" strokecolor="#41719c" strokeweight="1pt">
                <v:textbox style="layout-flow:vertical-ideographic">
                  <w:txbxContent>
                    <w:p w14:paraId="77A5A8BC" w14:textId="77777777" w:rsidR="00772D16" w:rsidRPr="00335696" w:rsidRDefault="00772D16" w:rsidP="00335696">
                      <w:pPr>
                        <w:rPr>
                          <w:color w:val="FFFFFF"/>
                        </w:rPr>
                      </w:pPr>
                      <w:r>
                        <w:rPr>
                          <w:rFonts w:hint="eastAsia"/>
                          <w:color w:val="FFFFFF"/>
                        </w:rPr>
                        <w:t>访问量设置</w:t>
                      </w:r>
                    </w:p>
                  </w:txbxContent>
                </v:textbox>
              </v:rect>
            </w:pict>
          </mc:Fallback>
        </mc:AlternateContent>
      </w:r>
      <w:r>
        <w:rPr>
          <w:rFonts w:hint="eastAsia"/>
          <w:noProof/>
        </w:rPr>
        <mc:AlternateContent>
          <mc:Choice Requires="wps">
            <w:drawing>
              <wp:anchor distT="0" distB="0" distL="114300" distR="114300" simplePos="0" relativeHeight="251653632" behindDoc="0" locked="0" layoutInCell="1" allowOverlap="1" wp14:anchorId="5302B0BA" wp14:editId="2942BFE4">
                <wp:simplePos x="0" y="0"/>
                <wp:positionH relativeFrom="column">
                  <wp:posOffset>2565400</wp:posOffset>
                </wp:positionH>
                <wp:positionV relativeFrom="paragraph">
                  <wp:posOffset>94615</wp:posOffset>
                </wp:positionV>
                <wp:extent cx="419100" cy="887095"/>
                <wp:effectExtent l="0" t="5715" r="12700" b="8890"/>
                <wp:wrapNone/>
                <wp:docPr id="16"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887095"/>
                        </a:xfrm>
                        <a:prstGeom prst="rect">
                          <a:avLst/>
                        </a:prstGeom>
                        <a:solidFill>
                          <a:srgbClr val="5B9BD5"/>
                        </a:solidFill>
                        <a:ln w="12700">
                          <a:solidFill>
                            <a:srgbClr val="41719C"/>
                          </a:solidFill>
                          <a:miter lim="800000"/>
                          <a:headEnd/>
                          <a:tailEnd/>
                        </a:ln>
                      </wps:spPr>
                      <wps:txbx>
                        <w:txbxContent>
                          <w:p w14:paraId="2C5F7CB1" w14:textId="77777777" w:rsidR="00772D16" w:rsidRPr="00335696" w:rsidRDefault="00772D16" w:rsidP="00335696">
                            <w:pPr>
                              <w:rPr>
                                <w:color w:val="FFFFFF"/>
                              </w:rPr>
                            </w:pPr>
                            <w:r>
                              <w:rPr>
                                <w:rFonts w:hint="eastAsia"/>
                                <w:color w:val="FFFFFF"/>
                              </w:rPr>
                              <w:t>话题推荐</w:t>
                            </w:r>
                          </w:p>
                        </w:txbxContent>
                      </wps:txbx>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302B0BA" id="_x0000_s1036" style="position:absolute;left:0;text-align:left;margin-left:202pt;margin-top:7.45pt;width:33pt;height:69.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" fillcolor="#5b9bd5" strokecolor="#41719c" strokeweight="1pt">
                <v:textbox style="layout-flow:vertical-ideographic">
                  <w:txbxContent>
                    <w:p w14:paraId="2C5F7CB1" w14:textId="77777777" w:rsidR="00772D16" w:rsidRPr="00335696" w:rsidRDefault="00772D16" w:rsidP="00335696">
                      <w:pPr>
                        <w:rPr>
                          <w:color w:val="FFFFFF"/>
                        </w:rPr>
                      </w:pPr>
                      <w:r>
                        <w:rPr>
                          <w:rFonts w:hint="eastAsia"/>
                          <w:color w:val="FFFFFF"/>
                        </w:rPr>
                        <w:t>话题推荐</w:t>
                      </w:r>
                    </w:p>
                  </w:txbxContent>
                </v:textbox>
              </v:rect>
            </w:pict>
          </mc:Fallback>
        </mc:AlternateContent>
      </w:r>
      <w:r>
        <w:rPr>
          <w:rFonts w:hint="eastAsia"/>
          <w:noProof/>
        </w:rPr>
        <mc:AlternateContent>
          <mc:Choice Requires="wps">
            <w:drawing>
              <wp:anchor distT="0" distB="0" distL="114300" distR="114300" simplePos="0" relativeHeight="251650560" behindDoc="0" locked="0" layoutInCell="1" allowOverlap="1" wp14:anchorId="00C84C06" wp14:editId="1F192C84">
                <wp:simplePos x="0" y="0"/>
                <wp:positionH relativeFrom="column">
                  <wp:posOffset>793750</wp:posOffset>
                </wp:positionH>
                <wp:positionV relativeFrom="paragraph">
                  <wp:posOffset>75565</wp:posOffset>
                </wp:positionV>
                <wp:extent cx="352425" cy="841375"/>
                <wp:effectExtent l="6350" t="0" r="9525" b="10160"/>
                <wp:wrapNone/>
                <wp:docPr id="15"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841375"/>
                        </a:xfrm>
                        <a:prstGeom prst="rect">
                          <a:avLst/>
                        </a:prstGeom>
                        <a:solidFill>
                          <a:srgbClr val="5B9BD5"/>
                        </a:solidFill>
                        <a:ln w="12700">
                          <a:solidFill>
                            <a:srgbClr val="41719C"/>
                          </a:solidFill>
                          <a:miter lim="800000"/>
                          <a:headEnd/>
                          <a:tailEnd/>
                        </a:ln>
                      </wps:spPr>
                      <wps:txbx>
                        <w:txbxContent>
                          <w:p w14:paraId="2A3891D9" w14:textId="77777777" w:rsidR="00772D16" w:rsidRPr="00335696" w:rsidRDefault="00772D16" w:rsidP="00335696">
                            <w:pPr>
                              <w:rPr>
                                <w:color w:val="FFFFFF"/>
                              </w:rPr>
                            </w:pPr>
                            <w:r>
                              <w:rPr>
                                <w:rFonts w:hint="eastAsia"/>
                                <w:color w:val="FFFFFF"/>
                              </w:rPr>
                              <w:t>收藏夹</w:t>
                            </w:r>
                          </w:p>
                        </w:txbxContent>
                      </wps:txbx>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0C84C06" id="_x0000_s1037" style="position:absolute;left:0;text-align:left;margin-left:62.5pt;margin-top:5.95pt;width:27.75pt;height:66.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" fillcolor="#5b9bd5" strokecolor="#41719c" strokeweight="1pt">
                <v:textbox style="layout-flow:vertical-ideographic">
                  <w:txbxContent>
                    <w:p w14:paraId="2A3891D9" w14:textId="77777777" w:rsidR="00772D16" w:rsidRPr="00335696" w:rsidRDefault="00772D16" w:rsidP="00335696">
                      <w:pPr>
                        <w:rPr>
                          <w:color w:val="FFFFFF"/>
                        </w:rPr>
                      </w:pPr>
                      <w:r>
                        <w:rPr>
                          <w:rFonts w:hint="eastAsia"/>
                          <w:color w:val="FFFFFF"/>
                        </w:rPr>
                        <w:t>收藏夹</w:t>
                      </w:r>
                    </w:p>
                  </w:txbxContent>
                </v:textbox>
              </v:rect>
            </w:pict>
          </mc:Fallback>
        </mc:AlternateContent>
      </w:r>
      <w:r w:rsidRPr="00335696">
        <w:rPr>
          <w:noProof/>
        </w:rPr>
        <mc:AlternateContent>
          <mc:Choice Requires="wps">
            <w:drawing>
              <wp:anchor distT="0" distB="0" distL="114300" distR="114300" simplePos="0" relativeHeight="251648512" behindDoc="0" locked="0" layoutInCell="1" allowOverlap="1" wp14:anchorId="23CD8F7C" wp14:editId="20064A9F">
                <wp:simplePos x="0" y="0"/>
                <wp:positionH relativeFrom="column">
                  <wp:posOffset>-57150</wp:posOffset>
                </wp:positionH>
                <wp:positionV relativeFrom="paragraph">
                  <wp:posOffset>75565</wp:posOffset>
                </wp:positionV>
                <wp:extent cx="352425" cy="841375"/>
                <wp:effectExtent l="6350" t="0" r="9525" b="10160"/>
                <wp:wrapNone/>
                <wp:docPr id="14"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841375"/>
                        </a:xfrm>
                        <a:prstGeom prst="rect">
                          <a:avLst/>
                        </a:prstGeom>
                        <a:solidFill>
                          <a:srgbClr val="5B9BD5"/>
                        </a:solidFill>
                        <a:ln w="12700">
                          <a:solidFill>
                            <a:srgbClr val="41719C"/>
                          </a:solidFill>
                          <a:miter lim="800000"/>
                          <a:headEnd/>
                          <a:tailEnd/>
                        </a:ln>
                      </wps:spPr>
                      <wps:txbx>
                        <w:txbxContent>
                          <w:p w14:paraId="4AA8A9B9" w14:textId="77777777" w:rsidR="00772D16" w:rsidRPr="00352172" w:rsidRDefault="00772D16">
                            <w:pPr>
                              <w:rPr>
                                <w:color w:val="FFFFFF"/>
                              </w:rPr>
                            </w:pPr>
                            <w:r w:rsidRPr="00352172">
                              <w:rPr>
                                <w:rFonts w:hint="eastAsia"/>
                                <w:color w:val="FFFFFF"/>
                              </w:rPr>
                              <w:t>登入、注册</w:t>
                            </w:r>
                          </w:p>
                        </w:txbxContent>
                      </wps:txbx>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CD8F7C" id="_x0000_s1038" style="position:absolute;left:0;text-align:left;margin-left:-4.5pt;margin-top:5.95pt;width:27.75pt;height:66.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" fillcolor="#5b9bd5" strokecolor="#41719c" strokeweight="1pt">
                <v:textbox style="layout-flow:vertical-ideographic">
                  <w:txbxContent>
                    <w:p w14:paraId="4AA8A9B9" w14:textId="77777777" w:rsidR="00772D16" w:rsidRPr="00352172" w:rsidRDefault="00772D16">
                      <w:pPr>
                        <w:rPr>
                          <w:color w:val="FFFFFF"/>
                        </w:rPr>
                      </w:pPr>
                      <w:r w:rsidRPr="00352172">
                        <w:rPr>
                          <w:rFonts w:hint="eastAsia"/>
                          <w:color w:val="FFFFFF"/>
                        </w:rPr>
                        <w:t>登入、注册</w:t>
                      </w:r>
                    </w:p>
                  </w:txbxContent>
                </v:textbox>
              </v:rect>
            </w:pict>
          </mc:Fallback>
        </mc:AlternateContent>
      </w:r>
      <w:r>
        <w:rPr>
          <w:noProof/>
        </w:rPr>
        <mc:AlternateContent>
          <mc:Choice Requires="wps">
            <w:drawing>
              <wp:anchor distT="0" distB="0" distL="114300" distR="114300" simplePos="0" relativeHeight="251649536" behindDoc="0" locked="0" layoutInCell="1" allowOverlap="1" wp14:anchorId="2C698B4B" wp14:editId="6811900D">
                <wp:simplePos x="0" y="0"/>
                <wp:positionH relativeFrom="column">
                  <wp:posOffset>390525</wp:posOffset>
                </wp:positionH>
                <wp:positionV relativeFrom="paragraph">
                  <wp:posOffset>75565</wp:posOffset>
                </wp:positionV>
                <wp:extent cx="352425" cy="841375"/>
                <wp:effectExtent l="0" t="0" r="19050" b="10160"/>
                <wp:wrapNone/>
                <wp:docPr id="1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841375"/>
                        </a:xfrm>
                        <a:prstGeom prst="rect">
                          <a:avLst/>
                        </a:prstGeom>
                        <a:solidFill>
                          <a:srgbClr val="5B9BD5"/>
                        </a:solidFill>
                        <a:ln w="12700">
                          <a:solidFill>
                            <a:srgbClr val="41719C"/>
                          </a:solidFill>
                          <a:miter lim="800000"/>
                          <a:headEnd/>
                          <a:tailEnd/>
                        </a:ln>
                      </wps:spPr>
                      <wps:txbx>
                        <w:txbxContent>
                          <w:p w14:paraId="38C156AE" w14:textId="77777777" w:rsidR="00772D16" w:rsidRPr="00335696" w:rsidRDefault="00772D16" w:rsidP="00335696">
                            <w:pPr>
                              <w:rPr>
                                <w:color w:val="FFFFFF"/>
                              </w:rPr>
                            </w:pPr>
                            <w:r>
                              <w:rPr>
                                <w:rFonts w:hint="eastAsia"/>
                                <w:color w:val="FFFFFF"/>
                              </w:rPr>
                              <w:t>好友管理</w:t>
                            </w:r>
                          </w:p>
                        </w:txbxContent>
                      </wps:txbx>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C698B4B" id="_x0000_s1039" style="position:absolute;left:0;text-align:left;margin-left:30.75pt;margin-top:5.95pt;width:27.75pt;height:66.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" fillcolor="#5b9bd5" strokecolor="#41719c" strokeweight="1pt">
                <v:textbox style="layout-flow:vertical-ideographic">
                  <w:txbxContent>
                    <w:p w14:paraId="38C156AE" w14:textId="77777777" w:rsidR="00772D16" w:rsidRPr="00335696" w:rsidRDefault="00772D16" w:rsidP="00335696">
                      <w:pPr>
                        <w:rPr>
                          <w:color w:val="FFFFFF"/>
                        </w:rPr>
                      </w:pPr>
                      <w:r>
                        <w:rPr>
                          <w:rFonts w:hint="eastAsia"/>
                          <w:color w:val="FFFFFF"/>
                        </w:rPr>
                        <w:t>好友管理</w:t>
                      </w:r>
                    </w:p>
                  </w:txbxContent>
                </v:textbox>
              </v:rect>
            </w:pict>
          </mc:Fallback>
        </mc:AlternateContent>
      </w:r>
      <w:r w:rsidR="00335696">
        <w:rPr>
          <w:rFonts w:hint="eastAsia"/>
          <w:lang w:val="x-none"/>
        </w:rPr>
        <w:t xml:space="preserve"> </w:t>
      </w:r>
      <w:r w:rsidR="00335696">
        <w:rPr>
          <w:lang w:val="x-none"/>
        </w:rPr>
        <w:t xml:space="preserve">              </w:t>
      </w:r>
    </w:p>
    <w:p w14:paraId="592D0820" w14:textId="77777777" w:rsidR="00335696" w:rsidRDefault="00335696" w:rsidP="00335696">
      <w:pPr>
        <w:rPr>
          <w:lang w:val="x-none"/>
        </w:rPr>
      </w:pPr>
      <w:r>
        <w:rPr>
          <w:rFonts w:hint="eastAsia"/>
          <w:lang w:val="x-none"/>
        </w:rPr>
        <w:t xml:space="preserve">                            </w:t>
      </w:r>
      <w:r>
        <w:rPr>
          <w:lang w:val="x-none"/>
        </w:rPr>
        <w:t xml:space="preserve">          </w:t>
      </w:r>
    </w:p>
    <w:p w14:paraId="2F9D9DA6" w14:textId="77777777" w:rsidR="00335696" w:rsidRDefault="00335696" w:rsidP="00335696">
      <w:pPr>
        <w:rPr>
          <w:lang w:val="x-none"/>
        </w:rPr>
      </w:pPr>
      <w:r>
        <w:rPr>
          <w:rFonts w:hint="eastAsia"/>
          <w:lang w:val="x-none"/>
        </w:rPr>
        <w:t xml:space="preserve">                             </w:t>
      </w:r>
    </w:p>
    <w:p w14:paraId="4CB5C3F8" w14:textId="77777777" w:rsidR="00335696" w:rsidRDefault="00335696" w:rsidP="00335696">
      <w:pPr>
        <w:rPr>
          <w:lang w:val="x-none"/>
        </w:rPr>
      </w:pPr>
    </w:p>
    <w:p w14:paraId="742BD2B0" w14:textId="77777777" w:rsidR="00335696" w:rsidRDefault="004941B9" w:rsidP="00335696">
      <w:pPr>
        <w:rPr>
          <w:lang w:val="x-none"/>
        </w:rPr>
      </w:pPr>
      <w:r>
        <w:rPr>
          <w:rFonts w:hint="eastAsia"/>
          <w:noProof/>
        </w:rPr>
        <mc:AlternateContent>
          <mc:Choice Requires="wps">
            <w:drawing>
              <wp:anchor distT="0" distB="0" distL="114300" distR="114300" simplePos="0" relativeHeight="251667968" behindDoc="0" locked="0" layoutInCell="1" allowOverlap="1" wp14:anchorId="04D03614" wp14:editId="42B755E9">
                <wp:simplePos x="0" y="0"/>
                <wp:positionH relativeFrom="column">
                  <wp:posOffset>600075</wp:posOffset>
                </wp:positionH>
                <wp:positionV relativeFrom="paragraph">
                  <wp:posOffset>140335</wp:posOffset>
                </wp:positionV>
                <wp:extent cx="28575" cy="495300"/>
                <wp:effectExtent l="28575" t="13335" r="69850" b="24765"/>
                <wp:wrapNone/>
                <wp:docPr id="12"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A59D8FB" id="AutoShape_x0020_38" o:spid="_x0000_s1026" type="#_x0000_t32" style="position:absolute;left:0;text-align:left;margin-left:47.25pt;margin-top:11.05pt;width:2.25pt;height:3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">
                <v:stroke endarrow="block"/>
              </v:shape>
            </w:pict>
          </mc:Fallback>
        </mc:AlternateContent>
      </w:r>
      <w:r w:rsidR="00335696">
        <w:rPr>
          <w:rFonts w:hint="eastAsia"/>
          <w:lang w:val="x-none"/>
        </w:rPr>
        <w:t xml:space="preserve">     </w:t>
      </w:r>
      <w:r w:rsidR="00335696">
        <w:rPr>
          <w:lang w:val="x-none"/>
        </w:rPr>
        <w:t xml:space="preserve">                 </w:t>
      </w:r>
    </w:p>
    <w:p w14:paraId="503EA2B9" w14:textId="77777777" w:rsidR="00335696" w:rsidRDefault="004941B9" w:rsidP="00335696">
      <w:pPr>
        <w:rPr>
          <w:lang w:val="x-none"/>
        </w:rPr>
      </w:pPr>
      <w:r w:rsidRPr="00817A3F">
        <w:rPr>
          <w:rFonts w:hint="eastAsia"/>
          <w:noProof/>
        </w:rPr>
        <mc:AlternateContent>
          <mc:Choice Requires="wps">
            <w:drawing>
              <wp:anchor distT="0" distB="0" distL="114300" distR="114300" simplePos="0" relativeHeight="251673088" behindDoc="0" locked="0" layoutInCell="1" allowOverlap="1" wp14:anchorId="0E67B1C6" wp14:editId="3B1BC283">
                <wp:simplePos x="0" y="0"/>
                <wp:positionH relativeFrom="column">
                  <wp:posOffset>1857375</wp:posOffset>
                </wp:positionH>
                <wp:positionV relativeFrom="paragraph">
                  <wp:posOffset>142240</wp:posOffset>
                </wp:positionV>
                <wp:extent cx="295275" cy="428625"/>
                <wp:effectExtent l="15875" t="15240" r="31750" b="38735"/>
                <wp:wrapNone/>
                <wp:docPr id="11"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B2F1916" id="AutoShape_x0020_44" o:spid="_x0000_s1026" type="#_x0000_t32" style="position:absolute;left:0;text-align:left;margin-left:146.25pt;margin-top:11.2pt;width:23.25pt;height:33.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">
                <v:stroke endarrow="block"/>
              </v:shape>
            </w:pict>
          </mc:Fallback>
        </mc:AlternateContent>
      </w:r>
      <w:r>
        <w:rPr>
          <w:rFonts w:hint="eastAsia"/>
          <w:noProof/>
        </w:rPr>
        <mc:AlternateContent>
          <mc:Choice Requires="wps">
            <w:drawing>
              <wp:anchor distT="0" distB="0" distL="114300" distR="114300" simplePos="0" relativeHeight="251672064" behindDoc="0" locked="0" layoutInCell="1" allowOverlap="1" wp14:anchorId="3301DD4E" wp14:editId="6993B846">
                <wp:simplePos x="0" y="0"/>
                <wp:positionH relativeFrom="column">
                  <wp:posOffset>1727200</wp:posOffset>
                </wp:positionH>
                <wp:positionV relativeFrom="paragraph">
                  <wp:posOffset>170815</wp:posOffset>
                </wp:positionV>
                <wp:extent cx="139700" cy="352425"/>
                <wp:effectExtent l="12700" t="18415" r="25400" b="35560"/>
                <wp:wrapNone/>
                <wp:docPr id="10"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700"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B365826" id="AutoShape_x0020_43" o:spid="_x0000_s1026" type="#_x0000_t32" style="position:absolute;left:0;text-align:left;margin-left:136pt;margin-top:13.45pt;width:11pt;height:27.75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">
                <v:stroke endarrow="block"/>
              </v:shape>
            </w:pict>
          </mc:Fallback>
        </mc:AlternateContent>
      </w:r>
      <w:r w:rsidR="00335696">
        <w:rPr>
          <w:rFonts w:hint="eastAsia"/>
          <w:lang w:val="x-none"/>
        </w:rPr>
        <w:t xml:space="preserve">       </w:t>
      </w:r>
    </w:p>
    <w:p w14:paraId="0DF5658E" w14:textId="77777777" w:rsidR="00335696" w:rsidRDefault="00335696" w:rsidP="00335696">
      <w:pPr>
        <w:rPr>
          <w:lang w:val="x-none"/>
        </w:rPr>
      </w:pPr>
    </w:p>
    <w:p w14:paraId="1A45C3F7" w14:textId="77777777" w:rsidR="00335696" w:rsidRDefault="004941B9" w:rsidP="00335696">
      <w:pPr>
        <w:rPr>
          <w:lang w:val="x-none"/>
        </w:rPr>
      </w:pPr>
      <w:r>
        <w:rPr>
          <w:noProof/>
        </w:rPr>
        <mc:AlternateContent>
          <mc:Choice Requires="wps">
            <w:drawing>
              <wp:anchor distT="0" distB="0" distL="114300" distR="114300" simplePos="0" relativeHeight="251659776" behindDoc="0" locked="0" layoutInCell="1" allowOverlap="1" wp14:anchorId="63114572" wp14:editId="28A21576">
                <wp:simplePos x="0" y="0"/>
                <wp:positionH relativeFrom="column">
                  <wp:posOffset>412750</wp:posOffset>
                </wp:positionH>
                <wp:positionV relativeFrom="paragraph">
                  <wp:posOffset>41275</wp:posOffset>
                </wp:positionV>
                <wp:extent cx="390525" cy="869950"/>
                <wp:effectExtent l="6350" t="3175" r="9525" b="15875"/>
                <wp:wrapNone/>
                <wp:docPr id="9"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869950"/>
                        </a:xfrm>
                        <a:prstGeom prst="rect">
                          <a:avLst/>
                        </a:prstGeom>
                        <a:solidFill>
                          <a:srgbClr val="5B9BD5"/>
                        </a:solidFill>
                        <a:ln w="12700">
                          <a:solidFill>
                            <a:srgbClr val="41719C"/>
                          </a:solidFill>
                          <a:miter lim="800000"/>
                          <a:headEnd/>
                          <a:tailEnd/>
                        </a:ln>
                      </wps:spPr>
                      <wps:txbx>
                        <w:txbxContent>
                          <w:p w14:paraId="32F0E2D2" w14:textId="77777777" w:rsidR="00772D16" w:rsidRPr="00335696" w:rsidRDefault="00772D16" w:rsidP="00817A3F">
                            <w:pPr>
                              <w:rPr>
                                <w:color w:val="FFFFFF"/>
                              </w:rPr>
                            </w:pPr>
                            <w:r>
                              <w:rPr>
                                <w:rFonts w:hint="eastAsia"/>
                                <w:color w:val="FFFFFF"/>
                              </w:rPr>
                              <w:t>聊天系统</w:t>
                            </w:r>
                          </w:p>
                        </w:txbxContent>
                      </wps:txbx>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114572" id="_x0000_s1040" style="position:absolute;left:0;text-align:left;margin-left:32.5pt;margin-top:3.25pt;width:30.75pt;height:6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" fillcolor="#5b9bd5" strokecolor="#41719c" strokeweight="1pt">
                <v:textbox style="layout-flow:vertical-ideographic">
                  <w:txbxContent>
                    <w:p w14:paraId="32F0E2D2" w14:textId="77777777" w:rsidR="00772D16" w:rsidRPr="00335696" w:rsidRDefault="00772D16" w:rsidP="00817A3F">
                      <w:pPr>
                        <w:rPr>
                          <w:color w:val="FFFFFF"/>
                        </w:rPr>
                      </w:pPr>
                      <w:r>
                        <w:rPr>
                          <w:rFonts w:hint="eastAsia"/>
                          <w:color w:val="FFFFFF"/>
                        </w:rPr>
                        <w:t>聊天系统</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6D1E0AAF" wp14:editId="348CCBF8">
                <wp:simplePos x="0" y="0"/>
                <wp:positionH relativeFrom="column">
                  <wp:posOffset>2089150</wp:posOffset>
                </wp:positionH>
                <wp:positionV relativeFrom="paragraph">
                  <wp:posOffset>174625</wp:posOffset>
                </wp:positionV>
                <wp:extent cx="390525" cy="869950"/>
                <wp:effectExtent l="6350" t="0" r="9525" b="9525"/>
                <wp:wrapNone/>
                <wp:docPr id="8"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869950"/>
                        </a:xfrm>
                        <a:prstGeom prst="rect">
                          <a:avLst/>
                        </a:prstGeom>
                        <a:solidFill>
                          <a:srgbClr val="5B9BD5"/>
                        </a:solidFill>
                        <a:ln w="12700">
                          <a:solidFill>
                            <a:srgbClr val="41719C"/>
                          </a:solidFill>
                          <a:miter lim="800000"/>
                          <a:headEnd/>
                          <a:tailEnd/>
                        </a:ln>
                      </wps:spPr>
                      <wps:txbx>
                        <w:txbxContent>
                          <w:p w14:paraId="02DCF975" w14:textId="77777777" w:rsidR="00772D16" w:rsidRPr="00335696" w:rsidRDefault="00772D16" w:rsidP="00817A3F">
                            <w:pPr>
                              <w:rPr>
                                <w:color w:val="FFFFFF"/>
                              </w:rPr>
                            </w:pPr>
                            <w:r>
                              <w:rPr>
                                <w:rFonts w:hint="eastAsia"/>
                                <w:color w:val="FFFFFF"/>
                              </w:rPr>
                              <w:t>新闻搜索</w:t>
                            </w:r>
                          </w:p>
                        </w:txbxContent>
                      </wps:txbx>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1E0AAF" id="_x0000_s1041" style="position:absolute;left:0;text-align:left;margin-left:164.5pt;margin-top:13.75pt;width:30.75pt;height: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" fillcolor="#5b9bd5" strokecolor="#41719c" strokeweight="1pt">
                <v:textbox style="layout-flow:vertical-ideographic">
                  <w:txbxContent>
                    <w:p w14:paraId="02DCF975" w14:textId="77777777" w:rsidR="00772D16" w:rsidRPr="00335696" w:rsidRDefault="00772D16" w:rsidP="00817A3F">
                      <w:pPr>
                        <w:rPr>
                          <w:color w:val="FFFFFF"/>
                        </w:rPr>
                      </w:pPr>
                      <w:r>
                        <w:rPr>
                          <w:rFonts w:hint="eastAsia"/>
                          <w:color w:val="FFFFFF"/>
                        </w:rPr>
                        <w:t>新闻搜索</w:t>
                      </w:r>
                    </w:p>
                  </w:txbxContent>
                </v:textbox>
              </v:rect>
            </w:pict>
          </mc:Fallback>
        </mc:AlternateContent>
      </w:r>
      <w:r>
        <w:rPr>
          <w:noProof/>
        </w:rPr>
        <mc:AlternateContent>
          <mc:Choice Requires="wps">
            <w:drawing>
              <wp:anchor distT="0" distB="0" distL="114300" distR="114300" simplePos="0" relativeHeight="251657728" behindDoc="0" locked="0" layoutInCell="1" allowOverlap="1" wp14:anchorId="1879AE41" wp14:editId="0F1EC031">
                <wp:simplePos x="0" y="0"/>
                <wp:positionH relativeFrom="column">
                  <wp:posOffset>1498600</wp:posOffset>
                </wp:positionH>
                <wp:positionV relativeFrom="paragraph">
                  <wp:posOffset>127000</wp:posOffset>
                </wp:positionV>
                <wp:extent cx="390525" cy="869950"/>
                <wp:effectExtent l="0" t="0" r="15875" b="19050"/>
                <wp:wrapNone/>
                <wp:docPr id="7"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869950"/>
                        </a:xfrm>
                        <a:prstGeom prst="rect">
                          <a:avLst/>
                        </a:prstGeom>
                        <a:solidFill>
                          <a:srgbClr val="5B9BD5"/>
                        </a:solidFill>
                        <a:ln w="12700">
                          <a:solidFill>
                            <a:srgbClr val="41719C"/>
                          </a:solidFill>
                          <a:miter lim="800000"/>
                          <a:headEnd/>
                          <a:tailEnd/>
                        </a:ln>
                      </wps:spPr>
                      <wps:txbx>
                        <w:txbxContent>
                          <w:p w14:paraId="1B4D29FB" w14:textId="77777777" w:rsidR="00772D16" w:rsidRPr="00335696" w:rsidRDefault="00772D16" w:rsidP="00817A3F">
                            <w:pPr>
                              <w:rPr>
                                <w:color w:val="FFFFFF"/>
                              </w:rPr>
                            </w:pPr>
                            <w:r>
                              <w:rPr>
                                <w:rFonts w:hint="eastAsia"/>
                                <w:color w:val="FFFFFF"/>
                              </w:rPr>
                              <w:t>新闻分类</w:t>
                            </w:r>
                          </w:p>
                        </w:txbxContent>
                      </wps:txbx>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79AE41" id="_x0000_s1042" style="position:absolute;left:0;text-align:left;margin-left:118pt;margin-top:10pt;width:30.75pt;height:6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" fillcolor="#5b9bd5" strokecolor="#41719c" strokeweight="1pt">
                <v:textbox style="layout-flow:vertical-ideographic">
                  <w:txbxContent>
                    <w:p w14:paraId="1B4D29FB" w14:textId="77777777" w:rsidR="00772D16" w:rsidRPr="00335696" w:rsidRDefault="00772D16" w:rsidP="00817A3F">
                      <w:pPr>
                        <w:rPr>
                          <w:color w:val="FFFFFF"/>
                        </w:rPr>
                      </w:pPr>
                      <w:r>
                        <w:rPr>
                          <w:rFonts w:hint="eastAsia"/>
                          <w:color w:val="FFFFFF"/>
                        </w:rPr>
                        <w:t>新闻分类</w:t>
                      </w:r>
                    </w:p>
                  </w:txbxContent>
                </v:textbox>
              </v:rect>
            </w:pict>
          </mc:Fallback>
        </mc:AlternateContent>
      </w:r>
    </w:p>
    <w:p w14:paraId="017BAA3C" w14:textId="77777777" w:rsidR="00335696" w:rsidRDefault="00335696" w:rsidP="00335696">
      <w:pPr>
        <w:rPr>
          <w:lang w:val="x-none"/>
        </w:rPr>
      </w:pPr>
    </w:p>
    <w:p w14:paraId="003E6890" w14:textId="77777777" w:rsidR="00335696" w:rsidRPr="00335696" w:rsidRDefault="00335696" w:rsidP="00335696">
      <w:pPr>
        <w:rPr>
          <w:lang w:val="x-none"/>
        </w:rPr>
      </w:pPr>
    </w:p>
    <w:p w14:paraId="753E0898" w14:textId="77777777" w:rsidR="00A446C6" w:rsidRDefault="006D3963" w:rsidP="0055507C">
      <w:pPr>
        <w:pStyle w:val="2"/>
        <w:numPr>
          <w:ilvl w:val="1"/>
          <w:numId w:val="2"/>
        </w:numPr>
        <w:spacing w:line="416" w:lineRule="auto"/>
        <w:jc w:val="left"/>
        <w:rPr>
          <w:rFonts w:ascii="Times New Roman"/>
          <w:sz w:val="30"/>
          <w:szCs w:val="30"/>
          <w:lang w:eastAsia="zh-CN"/>
        </w:rPr>
      </w:pPr>
      <w:bookmarkStart w:id="14" w:name="_Toc463419393"/>
      <w:r>
        <w:rPr>
          <w:rFonts w:ascii="Times New Roman" w:hint="eastAsia"/>
          <w:sz w:val="30"/>
          <w:szCs w:val="30"/>
          <w:lang w:eastAsia="zh-CN"/>
        </w:rPr>
        <w:lastRenderedPageBreak/>
        <w:t>用户故事</w:t>
      </w:r>
      <w:r>
        <w:rPr>
          <w:rFonts w:ascii="Times New Roman" w:hint="eastAsia"/>
          <w:sz w:val="30"/>
          <w:szCs w:val="30"/>
          <w:lang w:eastAsia="zh-CN"/>
        </w:rPr>
        <w:t>1</w:t>
      </w:r>
      <w:bookmarkEnd w:id="14"/>
    </w:p>
    <w:p w14:paraId="67DCA1F8" w14:textId="77777777" w:rsidR="005959D6" w:rsidRDefault="006A10F5" w:rsidP="0055507C">
      <w:pPr>
        <w:ind w:leftChars="200" w:left="420"/>
        <w:jc w:val="left"/>
        <w:rPr>
          <w:lang w:val="x-none"/>
        </w:rPr>
      </w:pPr>
      <w:r w:rsidRPr="006A10F5">
        <w:rPr>
          <w:rFonts w:hint="eastAsia"/>
          <w:b/>
          <w:lang w:val="x-none"/>
        </w:rPr>
        <w:t>/*</w:t>
      </w:r>
      <w:r w:rsidR="005959D6">
        <w:rPr>
          <w:rFonts w:hint="eastAsia"/>
          <w:lang w:val="x-none"/>
        </w:rPr>
        <w:t>使用卡片</w:t>
      </w:r>
      <w:r w:rsidR="00D736AB">
        <w:rPr>
          <w:rFonts w:hint="eastAsia"/>
          <w:lang w:val="x-none"/>
        </w:rPr>
        <w:t>图形</w:t>
      </w:r>
      <w:r w:rsidR="005959D6">
        <w:rPr>
          <w:rFonts w:hint="eastAsia"/>
          <w:lang w:val="x-none"/>
        </w:rPr>
        <w:t>的形式，描述每个用户故事。</w:t>
      </w:r>
    </w:p>
    <w:p w14:paraId="163E8714" w14:textId="77777777" w:rsidR="00F80A4A" w:rsidRDefault="00F80A4A" w:rsidP="006A10F5">
      <w:pPr>
        <w:ind w:firstLine="420"/>
        <w:jc w:val="left"/>
        <w:rPr>
          <w:lang w:val="x-none"/>
        </w:rPr>
      </w:pPr>
      <w:r>
        <w:rPr>
          <w:rFonts w:hint="eastAsia"/>
          <w:lang w:val="x-none"/>
        </w:rPr>
        <w:t>正面：文字描述（</w:t>
      </w:r>
      <w:r w:rsidRPr="00F80A4A">
        <w:rPr>
          <w:rFonts w:hint="eastAsia"/>
          <w:lang w:val="x-none"/>
        </w:rPr>
        <w:t>作为一个</w:t>
      </w:r>
      <w:r w:rsidRPr="00F80A4A">
        <w:rPr>
          <w:lang w:val="x-none"/>
        </w:rPr>
        <w:t>&lt;</w:t>
      </w:r>
      <w:r w:rsidRPr="00F80A4A">
        <w:rPr>
          <w:rFonts w:hint="eastAsia"/>
          <w:lang w:val="x-none"/>
        </w:rPr>
        <w:t>角色</w:t>
      </w:r>
      <w:r w:rsidRPr="00F80A4A">
        <w:rPr>
          <w:lang w:val="x-none"/>
        </w:rPr>
        <w:t xml:space="preserve">&gt;, </w:t>
      </w:r>
      <w:r w:rsidRPr="00F80A4A">
        <w:rPr>
          <w:rFonts w:hint="eastAsia"/>
          <w:lang w:val="x-none"/>
        </w:rPr>
        <w:t>我想要</w:t>
      </w:r>
      <w:r w:rsidRPr="00F80A4A">
        <w:rPr>
          <w:lang w:val="x-none"/>
        </w:rPr>
        <w:t>&lt;</w:t>
      </w:r>
      <w:r w:rsidRPr="00F80A4A">
        <w:rPr>
          <w:rFonts w:hint="eastAsia"/>
          <w:lang w:val="x-none"/>
        </w:rPr>
        <w:t>活动</w:t>
      </w:r>
      <w:r w:rsidRPr="00F80A4A">
        <w:rPr>
          <w:lang w:val="x-none"/>
        </w:rPr>
        <w:t xml:space="preserve">&gt;, </w:t>
      </w:r>
      <w:r w:rsidRPr="00F80A4A">
        <w:rPr>
          <w:rFonts w:hint="eastAsia"/>
          <w:lang w:val="x-none"/>
        </w:rPr>
        <w:t>以便于</w:t>
      </w:r>
      <w:r w:rsidRPr="00F80A4A">
        <w:rPr>
          <w:lang w:val="x-none"/>
        </w:rPr>
        <w:t>&lt;</w:t>
      </w:r>
      <w:r w:rsidRPr="00F80A4A">
        <w:rPr>
          <w:rFonts w:hint="eastAsia"/>
          <w:lang w:val="x-none"/>
        </w:rPr>
        <w:t>商业价值</w:t>
      </w:r>
      <w:r>
        <w:rPr>
          <w:lang w:val="x-none"/>
        </w:rPr>
        <w:t>&gt;</w:t>
      </w:r>
      <w:r>
        <w:rPr>
          <w:rFonts w:hint="eastAsia"/>
          <w:lang w:val="x-none"/>
        </w:rPr>
        <w:t>）、简要的示意图；</w:t>
      </w:r>
    </w:p>
    <w:p w14:paraId="77D0D7E3" w14:textId="77777777" w:rsidR="00F80A4A" w:rsidRDefault="00F80A4A" w:rsidP="006A10F5">
      <w:pPr>
        <w:ind w:firstLine="420"/>
        <w:jc w:val="left"/>
        <w:rPr>
          <w:lang w:val="x-none"/>
        </w:rPr>
      </w:pPr>
      <w:r>
        <w:rPr>
          <w:rFonts w:hint="eastAsia"/>
          <w:lang w:val="x-none"/>
        </w:rPr>
        <w:t>反面：确认信息（该用户故事执行成功后的结果、各种执行失败情况后的结果）</w:t>
      </w:r>
    </w:p>
    <w:p w14:paraId="21F72690" w14:textId="77777777" w:rsidR="006A10F5" w:rsidRDefault="006A10F5" w:rsidP="006A10F5">
      <w:pPr>
        <w:ind w:firstLine="420"/>
        <w:jc w:val="left"/>
        <w:rPr>
          <w:b/>
          <w:lang w:val="x-none"/>
        </w:rPr>
      </w:pPr>
      <w:r w:rsidRPr="006A10F5">
        <w:rPr>
          <w:rFonts w:hint="eastAsia"/>
          <w:b/>
          <w:lang w:val="x-none"/>
        </w:rPr>
        <w:t>*/</w:t>
      </w:r>
    </w:p>
    <w:p w14:paraId="218F28F9" w14:textId="13D3C74F" w:rsidR="00BC3451" w:rsidRDefault="00BC3451" w:rsidP="00BC3451">
      <w:pPr>
        <w:ind w:leftChars="200" w:left="1050" w:hangingChars="300" w:hanging="630"/>
        <w:jc w:val="left"/>
        <w:rPr>
          <w:lang w:val="x-none"/>
        </w:rPr>
      </w:pPr>
      <w:r>
        <w:rPr>
          <w:rFonts w:hint="eastAsia"/>
          <w:lang w:val="x-none"/>
        </w:rPr>
        <w:t>正面：作为一个用户，我想要得到热点新闻与话题的推荐，以便于我能够获得最新最火的校园资讯。</w:t>
      </w:r>
    </w:p>
    <w:p w14:paraId="5D4993E3" w14:textId="53178FDC" w:rsidR="002912FB" w:rsidRDefault="00BC3451" w:rsidP="002912FB">
      <w:pPr>
        <w:ind w:leftChars="200" w:left="1050" w:hangingChars="300" w:hanging="630"/>
        <w:jc w:val="left"/>
        <w:rPr>
          <w:lang w:val="x-none"/>
        </w:rPr>
      </w:pPr>
      <w:r>
        <w:rPr>
          <w:rFonts w:hint="eastAsia"/>
          <w:lang w:val="x-none"/>
        </w:rPr>
        <w:t>图示</w:t>
      </w:r>
      <w:r>
        <w:rPr>
          <w:rFonts w:hint="eastAsia"/>
          <w:lang w:val="x-none"/>
        </w:rPr>
        <w:t>:</w:t>
      </w:r>
    </w:p>
    <w:p w14:paraId="4C62AE7C" w14:textId="49F6C942" w:rsidR="004941B9" w:rsidRDefault="00855471" w:rsidP="004941B9">
      <w:pPr>
        <w:jc w:val="left"/>
        <w:rPr>
          <w:lang w:val="x-none"/>
        </w:rPr>
      </w:pPr>
      <w:r>
        <w:rPr>
          <w:noProof/>
        </w:rPr>
        <mc:AlternateContent>
          <mc:Choice Requires="wps">
            <w:drawing>
              <wp:anchor distT="0" distB="0" distL="114300" distR="114300" simplePos="0" relativeHeight="251680256" behindDoc="0" locked="0" layoutInCell="1" allowOverlap="1" wp14:anchorId="4304C9A7" wp14:editId="2032B69E">
                <wp:simplePos x="0" y="0"/>
                <wp:positionH relativeFrom="column">
                  <wp:posOffset>0</wp:posOffset>
                </wp:positionH>
                <wp:positionV relativeFrom="paragraph">
                  <wp:posOffset>233680</wp:posOffset>
                </wp:positionV>
                <wp:extent cx="5257800" cy="1493520"/>
                <wp:effectExtent l="0" t="0" r="25400" b="30480"/>
                <wp:wrapThrough wrapText="bothSides">
                  <wp:wrapPolygon edited="0">
                    <wp:start x="0" y="0"/>
                    <wp:lineTo x="0" y="21673"/>
                    <wp:lineTo x="21600" y="21673"/>
                    <wp:lineTo x="21600" y="0"/>
                    <wp:lineTo x="0" y="0"/>
                  </wp:wrapPolygon>
                </wp:wrapThrough>
                <wp:docPr id="42" name="矩形 42"/>
                <wp:cNvGraphicFramePr/>
                <a:graphic xmlns:a="http://schemas.openxmlformats.org/drawingml/2006/main">
                  <a:graphicData uri="http://schemas.microsoft.com/office/word/2010/wordprocessingShape">
                    <wps:wsp>
                      <wps:cNvSpPr/>
                      <wps:spPr>
                        <a:xfrm>
                          <a:off x="0" y="0"/>
                          <a:ext cx="5257800" cy="1493520"/>
                        </a:xfrm>
                        <a:prstGeom prst="rect">
                          <a:avLst/>
                        </a:prstGeom>
                        <a:solidFill>
                          <a:schemeClr val="accent1">
                            <a:alpha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709CE9" w14:textId="4E408610" w:rsidR="00772D16" w:rsidRPr="00825F48" w:rsidRDefault="00772D16" w:rsidP="002912FB">
                            <w:pPr>
                              <w:jc w:val="left"/>
                              <w:rPr>
                                <w:b/>
                                <w:color w:val="000000" w:themeColor="text1"/>
                                <w:sz w:val="24"/>
                              </w:rPr>
                            </w:pPr>
                            <w:r>
                              <w:rPr>
                                <w:b/>
                                <w:color w:val="000000" w:themeColor="text1"/>
                                <w:sz w:val="24"/>
                                <w:lang w:val="x-none"/>
                              </w:rPr>
                              <w:t>001</w:t>
                            </w:r>
                          </w:p>
                          <w:p w14:paraId="6503CA54" w14:textId="77777777" w:rsidR="00772D16" w:rsidRDefault="00772D16" w:rsidP="002912FB">
                            <w:pPr>
                              <w:jc w:val="left"/>
                              <w:rPr>
                                <w:b/>
                                <w:color w:val="000000" w:themeColor="text1"/>
                                <w:sz w:val="24"/>
                                <w:lang w:val="x-none"/>
                              </w:rPr>
                            </w:pPr>
                            <w:r w:rsidRPr="002912FB">
                              <w:rPr>
                                <w:rFonts w:hint="eastAsia"/>
                                <w:b/>
                                <w:color w:val="000000" w:themeColor="text1"/>
                                <w:sz w:val="24"/>
                                <w:lang w:val="x-none"/>
                              </w:rPr>
                              <w:t>作为一个</w:t>
                            </w:r>
                            <w:r>
                              <w:rPr>
                                <w:b/>
                                <w:color w:val="000000" w:themeColor="text1"/>
                                <w:sz w:val="24"/>
                                <w:lang w:val="x-none"/>
                              </w:rPr>
                              <w:t>&lt;</w:t>
                            </w:r>
                            <w:r w:rsidRPr="002912FB">
                              <w:rPr>
                                <w:rFonts w:hint="eastAsia"/>
                                <w:b/>
                                <w:color w:val="000000" w:themeColor="text1"/>
                                <w:sz w:val="24"/>
                                <w:lang w:val="x-none"/>
                              </w:rPr>
                              <w:t>用户</w:t>
                            </w:r>
                            <w:r>
                              <w:rPr>
                                <w:b/>
                                <w:color w:val="000000" w:themeColor="text1"/>
                                <w:sz w:val="24"/>
                                <w:lang w:val="x-none"/>
                              </w:rPr>
                              <w:t>&gt;</w:t>
                            </w:r>
                            <w:r w:rsidRPr="002912FB">
                              <w:rPr>
                                <w:rFonts w:hint="eastAsia"/>
                                <w:b/>
                                <w:color w:val="000000" w:themeColor="text1"/>
                                <w:sz w:val="24"/>
                                <w:lang w:val="x-none"/>
                              </w:rPr>
                              <w:t>，</w:t>
                            </w:r>
                          </w:p>
                          <w:p w14:paraId="1049AE3D" w14:textId="77777777" w:rsidR="00772D16" w:rsidRDefault="00772D16" w:rsidP="002912FB">
                            <w:pPr>
                              <w:jc w:val="left"/>
                              <w:rPr>
                                <w:b/>
                                <w:color w:val="000000" w:themeColor="text1"/>
                                <w:sz w:val="24"/>
                                <w:lang w:val="x-none"/>
                              </w:rPr>
                            </w:pPr>
                            <w:r w:rsidRPr="002912FB">
                              <w:rPr>
                                <w:rFonts w:hint="eastAsia"/>
                                <w:b/>
                                <w:color w:val="000000" w:themeColor="text1"/>
                                <w:sz w:val="24"/>
                                <w:lang w:val="x-none"/>
                              </w:rPr>
                              <w:t>我想要</w:t>
                            </w:r>
                            <w:r>
                              <w:rPr>
                                <w:b/>
                                <w:color w:val="000000" w:themeColor="text1"/>
                                <w:sz w:val="24"/>
                                <w:lang w:val="x-none"/>
                              </w:rPr>
                              <w:t>&lt;</w:t>
                            </w:r>
                            <w:r w:rsidRPr="002912FB">
                              <w:rPr>
                                <w:rFonts w:hint="eastAsia"/>
                                <w:b/>
                                <w:color w:val="000000" w:themeColor="text1"/>
                                <w:sz w:val="24"/>
                                <w:lang w:val="x-none"/>
                              </w:rPr>
                              <w:t>得到热点新闻与话题的推荐</w:t>
                            </w:r>
                            <w:r>
                              <w:rPr>
                                <w:b/>
                                <w:color w:val="000000" w:themeColor="text1"/>
                                <w:sz w:val="24"/>
                                <w:lang w:val="x-none"/>
                              </w:rPr>
                              <w:t>&gt;</w:t>
                            </w:r>
                            <w:r w:rsidRPr="002912FB">
                              <w:rPr>
                                <w:rFonts w:hint="eastAsia"/>
                                <w:b/>
                                <w:color w:val="000000" w:themeColor="text1"/>
                                <w:sz w:val="24"/>
                                <w:lang w:val="x-none"/>
                              </w:rPr>
                              <w:t>，</w:t>
                            </w:r>
                          </w:p>
                          <w:p w14:paraId="5D86DE21" w14:textId="75AE0252" w:rsidR="00772D16" w:rsidRPr="002912FB" w:rsidRDefault="00772D16" w:rsidP="002912FB">
                            <w:pPr>
                              <w:jc w:val="left"/>
                              <w:rPr>
                                <w:b/>
                                <w:color w:val="000000" w:themeColor="text1"/>
                                <w:sz w:val="24"/>
                              </w:rPr>
                            </w:pPr>
                            <w:r w:rsidRPr="002912FB">
                              <w:rPr>
                                <w:rFonts w:hint="eastAsia"/>
                                <w:b/>
                                <w:color w:val="000000" w:themeColor="text1"/>
                                <w:sz w:val="24"/>
                                <w:lang w:val="x-none"/>
                              </w:rPr>
                              <w:t>以便于</w:t>
                            </w:r>
                            <w:r>
                              <w:rPr>
                                <w:b/>
                                <w:color w:val="000000" w:themeColor="text1"/>
                                <w:sz w:val="24"/>
                                <w:lang w:val="x-none"/>
                              </w:rPr>
                              <w:t>&lt;</w:t>
                            </w:r>
                            <w:r w:rsidRPr="002912FB">
                              <w:rPr>
                                <w:rFonts w:hint="eastAsia"/>
                                <w:b/>
                                <w:color w:val="000000" w:themeColor="text1"/>
                                <w:sz w:val="24"/>
                                <w:lang w:val="x-none"/>
                              </w:rPr>
                              <w:t>我能够获得最新最火的校园资讯</w:t>
                            </w:r>
                            <w:r>
                              <w:rPr>
                                <w:b/>
                                <w:color w:val="000000" w:themeColor="text1"/>
                                <w:sz w:val="24"/>
                                <w:lang w:val="x-none"/>
                              </w:rPr>
                              <w:t>&gt;</w:t>
                            </w:r>
                            <w:r w:rsidRPr="002912FB">
                              <w:rPr>
                                <w:rFonts w:hint="eastAsia"/>
                                <w:b/>
                                <w:color w:val="000000" w:themeColor="text1"/>
                                <w:sz w:val="24"/>
                                <w:lang w:val="x-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4C9A7" id="矩形 42" o:spid="_x0000_s1043" style="position:absolute;margin-left:0;margin-top:18.4pt;width:414pt;height:117.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" fillcolor="#5b9bd5 [3204]" strokecolor="#1f4d78 [1604]" strokeweight="1pt">
                <v:fill opacity="52428f"/>
                <v:textbox>
                  <w:txbxContent>
                    <w:p w14:paraId="6F709CE9" w14:textId="4E408610" w:rsidR="00772D16" w:rsidRPr="00825F48" w:rsidRDefault="00772D16" w:rsidP="002912FB">
                      <w:pPr>
                        <w:jc w:val="left"/>
                        <w:rPr>
                          <w:b/>
                          <w:color w:val="000000" w:themeColor="text1"/>
                          <w:sz w:val="24"/>
                        </w:rPr>
                      </w:pPr>
                      <w:r>
                        <w:rPr>
                          <w:b/>
                          <w:color w:val="000000" w:themeColor="text1"/>
                          <w:sz w:val="24"/>
                          <w:lang w:val="x-none"/>
                        </w:rPr>
                        <w:t>001</w:t>
                      </w:r>
                    </w:p>
                    <w:p w14:paraId="6503CA54" w14:textId="77777777" w:rsidR="00772D16" w:rsidRDefault="00772D16" w:rsidP="002912FB">
                      <w:pPr>
                        <w:jc w:val="left"/>
                        <w:rPr>
                          <w:b/>
                          <w:color w:val="000000" w:themeColor="text1"/>
                          <w:sz w:val="24"/>
                          <w:lang w:val="x-none"/>
                        </w:rPr>
                      </w:pPr>
                      <w:r w:rsidRPr="002912FB">
                        <w:rPr>
                          <w:rFonts w:hint="eastAsia"/>
                          <w:b/>
                          <w:color w:val="000000" w:themeColor="text1"/>
                          <w:sz w:val="24"/>
                          <w:lang w:val="x-none"/>
                        </w:rPr>
                        <w:t>作为一个</w:t>
                      </w:r>
                      <w:r>
                        <w:rPr>
                          <w:b/>
                          <w:color w:val="000000" w:themeColor="text1"/>
                          <w:sz w:val="24"/>
                          <w:lang w:val="x-none"/>
                        </w:rPr>
                        <w:t>&lt;</w:t>
                      </w:r>
                      <w:r w:rsidRPr="002912FB">
                        <w:rPr>
                          <w:rFonts w:hint="eastAsia"/>
                          <w:b/>
                          <w:color w:val="000000" w:themeColor="text1"/>
                          <w:sz w:val="24"/>
                          <w:lang w:val="x-none"/>
                        </w:rPr>
                        <w:t>用户</w:t>
                      </w:r>
                      <w:r>
                        <w:rPr>
                          <w:b/>
                          <w:color w:val="000000" w:themeColor="text1"/>
                          <w:sz w:val="24"/>
                          <w:lang w:val="x-none"/>
                        </w:rPr>
                        <w:t>&gt;</w:t>
                      </w:r>
                      <w:r w:rsidRPr="002912FB">
                        <w:rPr>
                          <w:rFonts w:hint="eastAsia"/>
                          <w:b/>
                          <w:color w:val="000000" w:themeColor="text1"/>
                          <w:sz w:val="24"/>
                          <w:lang w:val="x-none"/>
                        </w:rPr>
                        <w:t>，</w:t>
                      </w:r>
                    </w:p>
                    <w:p w14:paraId="1049AE3D" w14:textId="77777777" w:rsidR="00772D16" w:rsidRDefault="00772D16" w:rsidP="002912FB">
                      <w:pPr>
                        <w:jc w:val="left"/>
                        <w:rPr>
                          <w:b/>
                          <w:color w:val="000000" w:themeColor="text1"/>
                          <w:sz w:val="24"/>
                          <w:lang w:val="x-none"/>
                        </w:rPr>
                      </w:pPr>
                      <w:r w:rsidRPr="002912FB">
                        <w:rPr>
                          <w:rFonts w:hint="eastAsia"/>
                          <w:b/>
                          <w:color w:val="000000" w:themeColor="text1"/>
                          <w:sz w:val="24"/>
                          <w:lang w:val="x-none"/>
                        </w:rPr>
                        <w:t>我想要</w:t>
                      </w:r>
                      <w:r>
                        <w:rPr>
                          <w:b/>
                          <w:color w:val="000000" w:themeColor="text1"/>
                          <w:sz w:val="24"/>
                          <w:lang w:val="x-none"/>
                        </w:rPr>
                        <w:t>&lt;</w:t>
                      </w:r>
                      <w:r w:rsidRPr="002912FB">
                        <w:rPr>
                          <w:rFonts w:hint="eastAsia"/>
                          <w:b/>
                          <w:color w:val="000000" w:themeColor="text1"/>
                          <w:sz w:val="24"/>
                          <w:lang w:val="x-none"/>
                        </w:rPr>
                        <w:t>得到热点新闻与话题的推荐</w:t>
                      </w:r>
                      <w:r>
                        <w:rPr>
                          <w:b/>
                          <w:color w:val="000000" w:themeColor="text1"/>
                          <w:sz w:val="24"/>
                          <w:lang w:val="x-none"/>
                        </w:rPr>
                        <w:t>&gt;</w:t>
                      </w:r>
                      <w:r w:rsidRPr="002912FB">
                        <w:rPr>
                          <w:rFonts w:hint="eastAsia"/>
                          <w:b/>
                          <w:color w:val="000000" w:themeColor="text1"/>
                          <w:sz w:val="24"/>
                          <w:lang w:val="x-none"/>
                        </w:rPr>
                        <w:t>，</w:t>
                      </w:r>
                    </w:p>
                    <w:p w14:paraId="5D86DE21" w14:textId="75AE0252" w:rsidR="00772D16" w:rsidRPr="002912FB" w:rsidRDefault="00772D16" w:rsidP="002912FB">
                      <w:pPr>
                        <w:jc w:val="left"/>
                        <w:rPr>
                          <w:b/>
                          <w:color w:val="000000" w:themeColor="text1"/>
                          <w:sz w:val="24"/>
                        </w:rPr>
                      </w:pPr>
                      <w:r w:rsidRPr="002912FB">
                        <w:rPr>
                          <w:rFonts w:hint="eastAsia"/>
                          <w:b/>
                          <w:color w:val="000000" w:themeColor="text1"/>
                          <w:sz w:val="24"/>
                          <w:lang w:val="x-none"/>
                        </w:rPr>
                        <w:t>以便于</w:t>
                      </w:r>
                      <w:r>
                        <w:rPr>
                          <w:b/>
                          <w:color w:val="000000" w:themeColor="text1"/>
                          <w:sz w:val="24"/>
                          <w:lang w:val="x-none"/>
                        </w:rPr>
                        <w:t>&lt;</w:t>
                      </w:r>
                      <w:r w:rsidRPr="002912FB">
                        <w:rPr>
                          <w:rFonts w:hint="eastAsia"/>
                          <w:b/>
                          <w:color w:val="000000" w:themeColor="text1"/>
                          <w:sz w:val="24"/>
                          <w:lang w:val="x-none"/>
                        </w:rPr>
                        <w:t>我能够获得最新最火的校园资讯</w:t>
                      </w:r>
                      <w:r>
                        <w:rPr>
                          <w:b/>
                          <w:color w:val="000000" w:themeColor="text1"/>
                          <w:sz w:val="24"/>
                          <w:lang w:val="x-none"/>
                        </w:rPr>
                        <w:t>&gt;</w:t>
                      </w:r>
                      <w:r w:rsidRPr="002912FB">
                        <w:rPr>
                          <w:rFonts w:hint="eastAsia"/>
                          <w:b/>
                          <w:color w:val="000000" w:themeColor="text1"/>
                          <w:sz w:val="24"/>
                          <w:lang w:val="x-none"/>
                        </w:rPr>
                        <w:t>。</w:t>
                      </w:r>
                    </w:p>
                  </w:txbxContent>
                </v:textbox>
                <w10:wrap type="through"/>
              </v:rect>
            </w:pict>
          </mc:Fallback>
        </mc:AlternateContent>
      </w:r>
    </w:p>
    <w:p w14:paraId="00CCAC75" w14:textId="66FA2538" w:rsidR="004941B9" w:rsidRDefault="002912FB" w:rsidP="00BC3451">
      <w:pPr>
        <w:ind w:leftChars="200" w:left="1050" w:hangingChars="300" w:hanging="630"/>
        <w:jc w:val="left"/>
        <w:rPr>
          <w:lang w:val="x-none"/>
        </w:rPr>
      </w:pPr>
      <w:r>
        <w:rPr>
          <w:rFonts w:hint="eastAsia"/>
          <w:noProof/>
        </w:rPr>
        <w:drawing>
          <wp:anchor distT="0" distB="0" distL="114300" distR="114300" simplePos="0" relativeHeight="251679232" behindDoc="1" locked="0" layoutInCell="1" allowOverlap="1" wp14:anchorId="0C66E271" wp14:editId="199EA03F">
            <wp:simplePos x="0" y="0"/>
            <wp:positionH relativeFrom="column">
              <wp:posOffset>266700</wp:posOffset>
            </wp:positionH>
            <wp:positionV relativeFrom="paragraph">
              <wp:posOffset>49530</wp:posOffset>
            </wp:positionV>
            <wp:extent cx="5274310" cy="4450715"/>
            <wp:effectExtent l="0" t="0" r="889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450715"/>
                    </a:xfrm>
                    <a:prstGeom prst="rect">
                      <a:avLst/>
                    </a:prstGeom>
                  </pic:spPr>
                </pic:pic>
              </a:graphicData>
            </a:graphic>
            <wp14:sizeRelH relativeFrom="page">
              <wp14:pctWidth>0</wp14:pctWidth>
            </wp14:sizeRelH>
            <wp14:sizeRelV relativeFrom="page">
              <wp14:pctHeight>0</wp14:pctHeight>
            </wp14:sizeRelV>
          </wp:anchor>
        </w:drawing>
      </w:r>
    </w:p>
    <w:p w14:paraId="4700BD13" w14:textId="0586A2C7" w:rsidR="00BC3451" w:rsidRDefault="00BC3451" w:rsidP="00BC3451">
      <w:pPr>
        <w:ind w:leftChars="200" w:left="1050" w:hangingChars="300" w:hanging="630"/>
        <w:jc w:val="left"/>
        <w:rPr>
          <w:lang w:val="x-none"/>
        </w:rPr>
      </w:pPr>
    </w:p>
    <w:p w14:paraId="510C9AF4" w14:textId="03098254" w:rsidR="002912FB" w:rsidRDefault="002912FB" w:rsidP="00BC3451">
      <w:pPr>
        <w:ind w:left="420"/>
        <w:jc w:val="left"/>
        <w:rPr>
          <w:lang w:val="x-none"/>
        </w:rPr>
      </w:pPr>
    </w:p>
    <w:p w14:paraId="6BA1719B" w14:textId="039D3383" w:rsidR="002912FB" w:rsidRDefault="002912FB" w:rsidP="00BC3451">
      <w:pPr>
        <w:ind w:left="420"/>
        <w:jc w:val="left"/>
        <w:rPr>
          <w:lang w:val="x-none"/>
        </w:rPr>
      </w:pPr>
    </w:p>
    <w:p w14:paraId="2B9047E3" w14:textId="76BBF56C" w:rsidR="002912FB" w:rsidRDefault="002912FB" w:rsidP="00BC3451">
      <w:pPr>
        <w:ind w:left="420"/>
        <w:jc w:val="left"/>
        <w:rPr>
          <w:lang w:val="x-none"/>
        </w:rPr>
      </w:pPr>
    </w:p>
    <w:p w14:paraId="59229D9D" w14:textId="77777777" w:rsidR="002912FB" w:rsidRDefault="002912FB" w:rsidP="00BC3451">
      <w:pPr>
        <w:ind w:left="420"/>
        <w:jc w:val="left"/>
        <w:rPr>
          <w:lang w:val="x-none"/>
        </w:rPr>
      </w:pPr>
    </w:p>
    <w:p w14:paraId="20057B2F" w14:textId="0CF6C6C4" w:rsidR="002912FB" w:rsidRDefault="002912FB" w:rsidP="00BC3451">
      <w:pPr>
        <w:ind w:left="420"/>
        <w:jc w:val="left"/>
        <w:rPr>
          <w:lang w:val="x-none"/>
        </w:rPr>
      </w:pPr>
    </w:p>
    <w:p w14:paraId="0D538A2D" w14:textId="77777777" w:rsidR="002912FB" w:rsidRPr="00686091" w:rsidRDefault="002912FB" w:rsidP="00BC3451">
      <w:pPr>
        <w:ind w:left="420"/>
        <w:jc w:val="left"/>
      </w:pPr>
    </w:p>
    <w:p w14:paraId="58E89A7E" w14:textId="685AEBDB" w:rsidR="002912FB" w:rsidRDefault="002912FB" w:rsidP="00BC3451">
      <w:pPr>
        <w:ind w:left="420"/>
        <w:jc w:val="left"/>
        <w:rPr>
          <w:lang w:val="x-none"/>
        </w:rPr>
      </w:pPr>
    </w:p>
    <w:p w14:paraId="6E7BABD0" w14:textId="77777777" w:rsidR="002912FB" w:rsidRDefault="002912FB" w:rsidP="00BC3451">
      <w:pPr>
        <w:ind w:left="420"/>
        <w:jc w:val="left"/>
        <w:rPr>
          <w:lang w:val="x-none"/>
        </w:rPr>
      </w:pPr>
    </w:p>
    <w:p w14:paraId="197B34D0" w14:textId="77777777" w:rsidR="002912FB" w:rsidRDefault="002912FB" w:rsidP="00BC3451">
      <w:pPr>
        <w:ind w:left="420"/>
        <w:jc w:val="left"/>
        <w:rPr>
          <w:lang w:val="x-none"/>
        </w:rPr>
      </w:pPr>
    </w:p>
    <w:p w14:paraId="26A5D8EB" w14:textId="2FE7358D" w:rsidR="002912FB" w:rsidRDefault="002912FB" w:rsidP="00BC3451">
      <w:pPr>
        <w:ind w:left="420"/>
        <w:jc w:val="left"/>
        <w:rPr>
          <w:lang w:val="x-none"/>
        </w:rPr>
      </w:pPr>
    </w:p>
    <w:p w14:paraId="437F828B" w14:textId="23144C21" w:rsidR="002912FB" w:rsidRDefault="002912FB" w:rsidP="00BC3451">
      <w:pPr>
        <w:ind w:left="420"/>
        <w:jc w:val="left"/>
        <w:rPr>
          <w:lang w:val="x-none"/>
        </w:rPr>
      </w:pPr>
    </w:p>
    <w:p w14:paraId="0DBFD9CD" w14:textId="77777777" w:rsidR="002912FB" w:rsidRDefault="002912FB" w:rsidP="00BC3451">
      <w:pPr>
        <w:ind w:left="420"/>
        <w:jc w:val="left"/>
        <w:rPr>
          <w:lang w:val="x-none"/>
        </w:rPr>
      </w:pPr>
    </w:p>
    <w:p w14:paraId="14135602" w14:textId="0D10005A" w:rsidR="002912FB" w:rsidRDefault="002912FB" w:rsidP="00BC3451">
      <w:pPr>
        <w:ind w:left="420"/>
        <w:jc w:val="left"/>
        <w:rPr>
          <w:lang w:val="x-none"/>
        </w:rPr>
      </w:pPr>
    </w:p>
    <w:p w14:paraId="70008B13" w14:textId="58366250" w:rsidR="002912FB" w:rsidRDefault="002912FB" w:rsidP="005826D9">
      <w:pPr>
        <w:jc w:val="left"/>
        <w:rPr>
          <w:lang w:val="x-none"/>
        </w:rPr>
      </w:pPr>
    </w:p>
    <w:p w14:paraId="02626111" w14:textId="0FDAB874" w:rsidR="00BC3451" w:rsidRDefault="00BC3451" w:rsidP="00BC3451">
      <w:pPr>
        <w:ind w:left="420"/>
        <w:jc w:val="left"/>
        <w:rPr>
          <w:lang w:val="x-none"/>
        </w:rPr>
      </w:pPr>
      <w:r>
        <w:rPr>
          <w:rFonts w:hint="eastAsia"/>
          <w:lang w:val="x-none"/>
        </w:rPr>
        <w:t>反面：</w:t>
      </w:r>
      <w:r>
        <w:rPr>
          <w:rFonts w:hint="eastAsia"/>
          <w:lang w:val="x-none"/>
        </w:rPr>
        <w:t xml:space="preserve">Success -&gt; </w:t>
      </w:r>
      <w:r>
        <w:rPr>
          <w:rFonts w:hint="eastAsia"/>
          <w:lang w:val="x-none"/>
        </w:rPr>
        <w:t>进入页面</w:t>
      </w:r>
      <w:r>
        <w:rPr>
          <w:lang w:val="x-none"/>
        </w:rPr>
        <w:t>—</w:t>
      </w:r>
      <w:r>
        <w:rPr>
          <w:rFonts w:hint="eastAsia"/>
          <w:lang w:val="x-none"/>
        </w:rPr>
        <w:t>“展示热点新闻和热点话题”</w:t>
      </w:r>
    </w:p>
    <w:p w14:paraId="13327BFB" w14:textId="605859D9" w:rsidR="00BC3451" w:rsidRDefault="00BC3451" w:rsidP="00BC3451">
      <w:pPr>
        <w:ind w:left="420"/>
        <w:jc w:val="left"/>
        <w:rPr>
          <w:lang w:val="x-none"/>
        </w:rPr>
      </w:pPr>
      <w:r>
        <w:rPr>
          <w:rFonts w:hint="eastAsia"/>
          <w:lang w:val="x-none"/>
        </w:rPr>
        <w:t xml:space="preserve"> </w:t>
      </w:r>
      <w:r>
        <w:rPr>
          <w:lang w:val="x-none"/>
        </w:rPr>
        <w:t xml:space="preserve">     F</w:t>
      </w:r>
      <w:r>
        <w:rPr>
          <w:rFonts w:hint="eastAsia"/>
          <w:lang w:val="x-none"/>
        </w:rPr>
        <w:t xml:space="preserve">ail </w:t>
      </w:r>
      <w:r>
        <w:rPr>
          <w:lang w:val="x-none"/>
        </w:rPr>
        <w:t xml:space="preserve">   </w:t>
      </w:r>
      <w:r>
        <w:rPr>
          <w:rFonts w:hint="eastAsia"/>
          <w:lang w:val="x-none"/>
        </w:rPr>
        <w:t>-&gt;</w:t>
      </w:r>
      <w:r>
        <w:rPr>
          <w:lang w:val="x-none"/>
        </w:rPr>
        <w:t xml:space="preserve"> </w:t>
      </w:r>
      <w:r>
        <w:rPr>
          <w:rFonts w:hint="eastAsia"/>
          <w:lang w:val="x-none"/>
        </w:rPr>
        <w:t>异常错误（通常不会失败，直接展示即可，除非服务器发生未知错误）</w:t>
      </w:r>
    </w:p>
    <w:p w14:paraId="12CB0582" w14:textId="00A78533" w:rsidR="00BC3451" w:rsidRDefault="00BC3451" w:rsidP="00BC3451">
      <w:pPr>
        <w:ind w:left="420"/>
        <w:rPr>
          <w:lang w:val="x-none"/>
        </w:rPr>
      </w:pPr>
    </w:p>
    <w:p w14:paraId="4B60D558" w14:textId="48091A7A" w:rsidR="002912FB" w:rsidRPr="006A10F5" w:rsidRDefault="002912FB" w:rsidP="00BC3451">
      <w:pPr>
        <w:ind w:left="420"/>
        <w:rPr>
          <w:lang w:val="x-none"/>
        </w:rPr>
      </w:pPr>
      <w:r>
        <w:rPr>
          <w:noProof/>
        </w:rPr>
        <w:lastRenderedPageBreak/>
        <mc:AlternateContent>
          <mc:Choice Requires="wps">
            <w:drawing>
              <wp:anchor distT="0" distB="0" distL="114300" distR="114300" simplePos="0" relativeHeight="251682304" behindDoc="0" locked="0" layoutInCell="1" allowOverlap="1" wp14:anchorId="48481D8C" wp14:editId="4069EA37">
                <wp:simplePos x="0" y="0"/>
                <wp:positionH relativeFrom="column">
                  <wp:posOffset>0</wp:posOffset>
                </wp:positionH>
                <wp:positionV relativeFrom="paragraph">
                  <wp:posOffset>202565</wp:posOffset>
                </wp:positionV>
                <wp:extent cx="5257800" cy="1493520"/>
                <wp:effectExtent l="0" t="0" r="25400" b="30480"/>
                <wp:wrapThrough wrapText="bothSides">
                  <wp:wrapPolygon edited="0">
                    <wp:start x="0" y="0"/>
                    <wp:lineTo x="0" y="21673"/>
                    <wp:lineTo x="21600" y="21673"/>
                    <wp:lineTo x="21600" y="0"/>
                    <wp:lineTo x="0" y="0"/>
                  </wp:wrapPolygon>
                </wp:wrapThrough>
                <wp:docPr id="45" name="矩形 45"/>
                <wp:cNvGraphicFramePr/>
                <a:graphic xmlns:a="http://schemas.openxmlformats.org/drawingml/2006/main">
                  <a:graphicData uri="http://schemas.microsoft.com/office/word/2010/wordprocessingShape">
                    <wps:wsp>
                      <wps:cNvSpPr/>
                      <wps:spPr>
                        <a:xfrm>
                          <a:off x="0" y="0"/>
                          <a:ext cx="5257800" cy="1493520"/>
                        </a:xfrm>
                        <a:prstGeom prst="rect">
                          <a:avLst/>
                        </a:prstGeom>
                        <a:solidFill>
                          <a:schemeClr val="accent1">
                            <a:alpha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8B9322" w14:textId="4B98815A" w:rsidR="00772D16" w:rsidRDefault="00772D16" w:rsidP="002912FB">
                            <w:pPr>
                              <w:jc w:val="left"/>
                              <w:rPr>
                                <w:b/>
                                <w:color w:val="000000" w:themeColor="text1"/>
                                <w:sz w:val="24"/>
                                <w:lang w:val="x-none"/>
                              </w:rPr>
                            </w:pPr>
                            <w:r>
                              <w:rPr>
                                <w:b/>
                                <w:color w:val="000000" w:themeColor="text1"/>
                                <w:sz w:val="24"/>
                                <w:lang w:val="x-none"/>
                              </w:rPr>
                              <w:t>001</w:t>
                            </w:r>
                          </w:p>
                          <w:p w14:paraId="3F5BA69B" w14:textId="77777777" w:rsidR="00772D16" w:rsidRDefault="00772D16" w:rsidP="002912FB">
                            <w:pPr>
                              <w:jc w:val="left"/>
                              <w:rPr>
                                <w:b/>
                                <w:color w:val="000000" w:themeColor="text1"/>
                                <w:sz w:val="24"/>
                                <w:lang w:val="x-none"/>
                              </w:rPr>
                            </w:pPr>
                            <w:r w:rsidRPr="002912FB">
                              <w:rPr>
                                <w:rFonts w:hint="eastAsia"/>
                                <w:b/>
                                <w:color w:val="000000" w:themeColor="text1"/>
                                <w:sz w:val="24"/>
                                <w:lang w:val="x-none"/>
                              </w:rPr>
                              <w:t xml:space="preserve">Success -&gt; </w:t>
                            </w:r>
                            <w:r w:rsidRPr="002912FB">
                              <w:rPr>
                                <w:rFonts w:hint="eastAsia"/>
                                <w:b/>
                                <w:color w:val="000000" w:themeColor="text1"/>
                                <w:sz w:val="24"/>
                                <w:lang w:val="x-none"/>
                              </w:rPr>
                              <w:t>进入页面—“展示热点新闻和热点话题”</w:t>
                            </w:r>
                          </w:p>
                          <w:p w14:paraId="4F87A64B" w14:textId="3A1362F9" w:rsidR="00772D16" w:rsidRPr="002912FB" w:rsidRDefault="00772D16" w:rsidP="002912FB">
                            <w:pPr>
                              <w:jc w:val="left"/>
                              <w:rPr>
                                <w:b/>
                                <w:color w:val="000000" w:themeColor="text1"/>
                                <w:sz w:val="24"/>
                                <w:lang w:val="x-none"/>
                              </w:rPr>
                            </w:pPr>
                            <w:r w:rsidRPr="002912FB">
                              <w:rPr>
                                <w:rFonts w:hint="eastAsia"/>
                                <w:b/>
                                <w:color w:val="000000" w:themeColor="text1"/>
                                <w:sz w:val="24"/>
                                <w:lang w:val="x-none"/>
                              </w:rPr>
                              <w:t xml:space="preserve">Fail    -&gt; </w:t>
                            </w:r>
                            <w:r w:rsidRPr="002912FB">
                              <w:rPr>
                                <w:rFonts w:hint="eastAsia"/>
                                <w:b/>
                                <w:color w:val="000000" w:themeColor="text1"/>
                                <w:sz w:val="24"/>
                                <w:lang w:val="x-none"/>
                              </w:rPr>
                              <w:t>异常错误（通常不会失败，直接展示即可，除非服务器发生未知错误）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81D8C" id="矩形 45" o:spid="_x0000_s1044" style="position:absolute;left:0;text-align:left;margin-left:0;margin-top:15.95pt;width:414pt;height:117.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" fillcolor="#5b9bd5 [3204]" strokecolor="#1f4d78 [1604]" strokeweight="1pt">
                <v:fill opacity="52428f"/>
                <v:textbox>
                  <w:txbxContent>
                    <w:p w14:paraId="7E8B9322" w14:textId="4B98815A" w:rsidR="00772D16" w:rsidRDefault="00772D16" w:rsidP="002912FB">
                      <w:pPr>
                        <w:jc w:val="left"/>
                        <w:rPr>
                          <w:b/>
                          <w:color w:val="000000" w:themeColor="text1"/>
                          <w:sz w:val="24"/>
                          <w:lang w:val="x-none"/>
                        </w:rPr>
                      </w:pPr>
                      <w:r>
                        <w:rPr>
                          <w:b/>
                          <w:color w:val="000000" w:themeColor="text1"/>
                          <w:sz w:val="24"/>
                          <w:lang w:val="x-none"/>
                        </w:rPr>
                        <w:t>001</w:t>
                      </w:r>
                    </w:p>
                    <w:p w14:paraId="3F5BA69B" w14:textId="77777777" w:rsidR="00772D16" w:rsidRDefault="00772D16" w:rsidP="002912FB">
                      <w:pPr>
                        <w:jc w:val="left"/>
                        <w:rPr>
                          <w:b/>
                          <w:color w:val="000000" w:themeColor="text1"/>
                          <w:sz w:val="24"/>
                          <w:lang w:val="x-none"/>
                        </w:rPr>
                      </w:pPr>
                      <w:r w:rsidRPr="002912FB">
                        <w:rPr>
                          <w:rFonts w:hint="eastAsia"/>
                          <w:b/>
                          <w:color w:val="000000" w:themeColor="text1"/>
                          <w:sz w:val="24"/>
                          <w:lang w:val="x-none"/>
                        </w:rPr>
                        <w:t xml:space="preserve">Success -&gt; </w:t>
                      </w:r>
                      <w:r w:rsidRPr="002912FB">
                        <w:rPr>
                          <w:rFonts w:hint="eastAsia"/>
                          <w:b/>
                          <w:color w:val="000000" w:themeColor="text1"/>
                          <w:sz w:val="24"/>
                          <w:lang w:val="x-none"/>
                        </w:rPr>
                        <w:t>进入页面—“展示热点新闻和热点话题”</w:t>
                      </w:r>
                    </w:p>
                    <w:p w14:paraId="4F87A64B" w14:textId="3A1362F9" w:rsidR="00772D16" w:rsidRPr="002912FB" w:rsidRDefault="00772D16" w:rsidP="002912FB">
                      <w:pPr>
                        <w:jc w:val="left"/>
                        <w:rPr>
                          <w:b/>
                          <w:color w:val="000000" w:themeColor="text1"/>
                          <w:sz w:val="24"/>
                          <w:lang w:val="x-none"/>
                        </w:rPr>
                      </w:pPr>
                      <w:r w:rsidRPr="002912FB">
                        <w:rPr>
                          <w:rFonts w:hint="eastAsia"/>
                          <w:b/>
                          <w:color w:val="000000" w:themeColor="text1"/>
                          <w:sz w:val="24"/>
                          <w:lang w:val="x-none"/>
                        </w:rPr>
                        <w:t xml:space="preserve">Fail    -&gt; </w:t>
                      </w:r>
                      <w:r w:rsidRPr="002912FB">
                        <w:rPr>
                          <w:rFonts w:hint="eastAsia"/>
                          <w:b/>
                          <w:color w:val="000000" w:themeColor="text1"/>
                          <w:sz w:val="24"/>
                          <w:lang w:val="x-none"/>
                        </w:rPr>
                        <w:t>异常错误（通常不会失败，直接展示即可，除非服务器发生未知错误）</w:t>
                      </w:r>
                    </w:p>
                  </w:txbxContent>
                </v:textbox>
                <w10:wrap type="through"/>
              </v:rect>
            </w:pict>
          </mc:Fallback>
        </mc:AlternateContent>
      </w:r>
    </w:p>
    <w:p w14:paraId="1EF4C956" w14:textId="149421AE" w:rsidR="00BC3451" w:rsidRDefault="006D3963" w:rsidP="00BC3451">
      <w:pPr>
        <w:pStyle w:val="2"/>
        <w:numPr>
          <w:ilvl w:val="1"/>
          <w:numId w:val="2"/>
        </w:numPr>
        <w:spacing w:line="416" w:lineRule="auto"/>
        <w:jc w:val="left"/>
        <w:rPr>
          <w:rFonts w:ascii="Times New Roman"/>
          <w:sz w:val="30"/>
          <w:szCs w:val="30"/>
          <w:lang w:eastAsia="zh-CN"/>
        </w:rPr>
      </w:pPr>
      <w:bookmarkStart w:id="15" w:name="_Toc463419394"/>
      <w:r>
        <w:rPr>
          <w:rFonts w:ascii="Times New Roman" w:hint="eastAsia"/>
          <w:sz w:val="30"/>
          <w:szCs w:val="30"/>
          <w:lang w:eastAsia="zh-CN"/>
        </w:rPr>
        <w:t>用户故事</w:t>
      </w:r>
      <w:r>
        <w:rPr>
          <w:rFonts w:ascii="Times New Roman" w:hint="eastAsia"/>
          <w:sz w:val="30"/>
          <w:szCs w:val="30"/>
          <w:lang w:eastAsia="zh-CN"/>
        </w:rPr>
        <w:t>2</w:t>
      </w:r>
      <w:bookmarkStart w:id="16" w:name="_Toc463419395"/>
      <w:bookmarkEnd w:id="15"/>
    </w:p>
    <w:p w14:paraId="11DCD094" w14:textId="77777777" w:rsidR="00772D16" w:rsidRPr="00772D16" w:rsidRDefault="00772D16" w:rsidP="00772D16">
      <w:pPr>
        <w:rPr>
          <w:lang w:val="x-none"/>
        </w:rPr>
      </w:pPr>
    </w:p>
    <w:p w14:paraId="2FDCAE27" w14:textId="76DD25F2" w:rsidR="00BC3451" w:rsidRDefault="00BC3451" w:rsidP="00BC3451">
      <w:pPr>
        <w:ind w:leftChars="200" w:left="1050" w:hangingChars="300" w:hanging="630"/>
        <w:jc w:val="left"/>
        <w:rPr>
          <w:lang w:val="x-none"/>
        </w:rPr>
      </w:pPr>
      <w:r>
        <w:rPr>
          <w:rFonts w:hint="eastAsia"/>
          <w:lang w:val="x-none"/>
        </w:rPr>
        <w:t>正面：作为一个用户，我希望自己可以发布一个话题，以便于我能够分享我的话题以及和校园内的同学讨论我的话题</w:t>
      </w:r>
    </w:p>
    <w:p w14:paraId="4011D3B4" w14:textId="1A37C012" w:rsidR="00BC3451" w:rsidRDefault="00BC3451" w:rsidP="00BC3451">
      <w:pPr>
        <w:ind w:leftChars="200" w:left="1050" w:hangingChars="300" w:hanging="630"/>
        <w:jc w:val="left"/>
        <w:rPr>
          <w:lang w:val="x-none"/>
        </w:rPr>
      </w:pPr>
      <w:r>
        <w:rPr>
          <w:rFonts w:hint="eastAsia"/>
          <w:lang w:val="x-none"/>
        </w:rPr>
        <w:t>图示：</w:t>
      </w:r>
    </w:p>
    <w:p w14:paraId="15C140A5" w14:textId="6FA3E9FD" w:rsidR="005826D9" w:rsidRDefault="005826D9" w:rsidP="00BC3451">
      <w:pPr>
        <w:ind w:leftChars="200" w:left="1050" w:hangingChars="300" w:hanging="630"/>
        <w:jc w:val="left"/>
        <w:rPr>
          <w:lang w:val="x-none"/>
        </w:rPr>
      </w:pPr>
      <w:r>
        <w:rPr>
          <w:noProof/>
        </w:rPr>
        <mc:AlternateContent>
          <mc:Choice Requires="wps">
            <w:drawing>
              <wp:anchor distT="0" distB="0" distL="114300" distR="114300" simplePos="0" relativeHeight="251685376" behindDoc="0" locked="0" layoutInCell="1" allowOverlap="1" wp14:anchorId="4FE6A06A" wp14:editId="0DE07341">
                <wp:simplePos x="0" y="0"/>
                <wp:positionH relativeFrom="column">
                  <wp:posOffset>0</wp:posOffset>
                </wp:positionH>
                <wp:positionV relativeFrom="paragraph">
                  <wp:posOffset>196215</wp:posOffset>
                </wp:positionV>
                <wp:extent cx="5257800" cy="1493520"/>
                <wp:effectExtent l="0" t="0" r="25400" b="30480"/>
                <wp:wrapThrough wrapText="bothSides">
                  <wp:wrapPolygon edited="0">
                    <wp:start x="0" y="0"/>
                    <wp:lineTo x="0" y="21673"/>
                    <wp:lineTo x="21600" y="21673"/>
                    <wp:lineTo x="21600" y="0"/>
                    <wp:lineTo x="0" y="0"/>
                  </wp:wrapPolygon>
                </wp:wrapThrough>
                <wp:docPr id="52" name="矩形 52"/>
                <wp:cNvGraphicFramePr/>
                <a:graphic xmlns:a="http://schemas.openxmlformats.org/drawingml/2006/main">
                  <a:graphicData uri="http://schemas.microsoft.com/office/word/2010/wordprocessingShape">
                    <wps:wsp>
                      <wps:cNvSpPr/>
                      <wps:spPr>
                        <a:xfrm>
                          <a:off x="0" y="0"/>
                          <a:ext cx="5257800" cy="1493520"/>
                        </a:xfrm>
                        <a:prstGeom prst="rect">
                          <a:avLst/>
                        </a:prstGeom>
                        <a:solidFill>
                          <a:schemeClr val="accent1">
                            <a:alpha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86EFAF" w14:textId="6255E36D" w:rsidR="00772D16" w:rsidRPr="00825F48" w:rsidRDefault="00772D16" w:rsidP="005826D9">
                            <w:pPr>
                              <w:jc w:val="left"/>
                              <w:rPr>
                                <w:b/>
                                <w:color w:val="000000" w:themeColor="text1"/>
                                <w:sz w:val="24"/>
                              </w:rPr>
                            </w:pPr>
                            <w:r>
                              <w:rPr>
                                <w:b/>
                                <w:color w:val="000000" w:themeColor="text1"/>
                                <w:sz w:val="24"/>
                                <w:lang w:val="x-none"/>
                              </w:rPr>
                              <w:t>002</w:t>
                            </w:r>
                          </w:p>
                          <w:p w14:paraId="12A5EBBC" w14:textId="77777777" w:rsidR="00772D16" w:rsidRDefault="00772D16" w:rsidP="005826D9">
                            <w:pPr>
                              <w:jc w:val="left"/>
                              <w:rPr>
                                <w:b/>
                                <w:color w:val="000000" w:themeColor="text1"/>
                                <w:sz w:val="24"/>
                                <w:lang w:val="x-none"/>
                              </w:rPr>
                            </w:pPr>
                            <w:r w:rsidRPr="002912FB">
                              <w:rPr>
                                <w:rFonts w:hint="eastAsia"/>
                                <w:b/>
                                <w:color w:val="000000" w:themeColor="text1"/>
                                <w:sz w:val="24"/>
                                <w:lang w:val="x-none"/>
                              </w:rPr>
                              <w:t>作为一个</w:t>
                            </w:r>
                            <w:r>
                              <w:rPr>
                                <w:b/>
                                <w:color w:val="000000" w:themeColor="text1"/>
                                <w:sz w:val="24"/>
                                <w:lang w:val="x-none"/>
                              </w:rPr>
                              <w:t>&lt;</w:t>
                            </w:r>
                            <w:r w:rsidRPr="002912FB">
                              <w:rPr>
                                <w:rFonts w:hint="eastAsia"/>
                                <w:b/>
                                <w:color w:val="000000" w:themeColor="text1"/>
                                <w:sz w:val="24"/>
                                <w:lang w:val="x-none"/>
                              </w:rPr>
                              <w:t>用户</w:t>
                            </w:r>
                            <w:r>
                              <w:rPr>
                                <w:b/>
                                <w:color w:val="000000" w:themeColor="text1"/>
                                <w:sz w:val="24"/>
                                <w:lang w:val="x-none"/>
                              </w:rPr>
                              <w:t>&gt;</w:t>
                            </w:r>
                            <w:r w:rsidRPr="002912FB">
                              <w:rPr>
                                <w:rFonts w:hint="eastAsia"/>
                                <w:b/>
                                <w:color w:val="000000" w:themeColor="text1"/>
                                <w:sz w:val="24"/>
                                <w:lang w:val="x-none"/>
                              </w:rPr>
                              <w:t>，</w:t>
                            </w:r>
                          </w:p>
                          <w:p w14:paraId="02515900" w14:textId="2ADBB96E" w:rsidR="00772D16" w:rsidRDefault="00772D16" w:rsidP="005826D9">
                            <w:pPr>
                              <w:jc w:val="left"/>
                              <w:rPr>
                                <w:b/>
                                <w:color w:val="000000" w:themeColor="text1"/>
                                <w:sz w:val="24"/>
                                <w:lang w:val="x-none"/>
                              </w:rPr>
                            </w:pPr>
                            <w:r w:rsidRPr="002912FB">
                              <w:rPr>
                                <w:rFonts w:hint="eastAsia"/>
                                <w:b/>
                                <w:color w:val="000000" w:themeColor="text1"/>
                                <w:sz w:val="24"/>
                                <w:lang w:val="x-none"/>
                              </w:rPr>
                              <w:t>我想要</w:t>
                            </w:r>
                            <w:r>
                              <w:rPr>
                                <w:b/>
                                <w:color w:val="000000" w:themeColor="text1"/>
                                <w:sz w:val="24"/>
                                <w:lang w:val="x-none"/>
                              </w:rPr>
                              <w:t>&lt;</w:t>
                            </w:r>
                            <w:r w:rsidRPr="005826D9">
                              <w:rPr>
                                <w:rFonts w:hint="eastAsia"/>
                                <w:b/>
                                <w:color w:val="000000" w:themeColor="text1"/>
                                <w:sz w:val="24"/>
                                <w:lang w:val="x-none"/>
                              </w:rPr>
                              <w:t>自己可以发布一个话题</w:t>
                            </w:r>
                            <w:r>
                              <w:rPr>
                                <w:b/>
                                <w:color w:val="000000" w:themeColor="text1"/>
                                <w:sz w:val="24"/>
                                <w:lang w:val="x-none"/>
                              </w:rPr>
                              <w:t>&gt;</w:t>
                            </w:r>
                            <w:r w:rsidRPr="002912FB">
                              <w:rPr>
                                <w:rFonts w:hint="eastAsia"/>
                                <w:b/>
                                <w:color w:val="000000" w:themeColor="text1"/>
                                <w:sz w:val="24"/>
                                <w:lang w:val="x-none"/>
                              </w:rPr>
                              <w:t>，</w:t>
                            </w:r>
                          </w:p>
                          <w:p w14:paraId="05D01657" w14:textId="512824EC" w:rsidR="00772D16" w:rsidRPr="002912FB" w:rsidRDefault="00772D16" w:rsidP="005826D9">
                            <w:pPr>
                              <w:jc w:val="left"/>
                              <w:rPr>
                                <w:b/>
                                <w:color w:val="000000" w:themeColor="text1"/>
                                <w:sz w:val="24"/>
                              </w:rPr>
                            </w:pPr>
                            <w:r w:rsidRPr="002912FB">
                              <w:rPr>
                                <w:rFonts w:hint="eastAsia"/>
                                <w:b/>
                                <w:color w:val="000000" w:themeColor="text1"/>
                                <w:sz w:val="24"/>
                                <w:lang w:val="x-none"/>
                              </w:rPr>
                              <w:t>以便于</w:t>
                            </w:r>
                            <w:r>
                              <w:rPr>
                                <w:b/>
                                <w:color w:val="000000" w:themeColor="text1"/>
                                <w:sz w:val="24"/>
                                <w:lang w:val="x-none"/>
                              </w:rPr>
                              <w:t>&lt;</w:t>
                            </w:r>
                            <w:r>
                              <w:rPr>
                                <w:b/>
                                <w:color w:val="000000" w:themeColor="text1"/>
                                <w:sz w:val="24"/>
                                <w:lang w:val="x-none"/>
                              </w:rPr>
                              <w:t>和校园内的同学讨论</w:t>
                            </w:r>
                            <w:r>
                              <w:rPr>
                                <w:b/>
                                <w:color w:val="000000" w:themeColor="text1"/>
                                <w:sz w:val="24"/>
                                <w:lang w:val="x-none"/>
                              </w:rPr>
                              <w:t>&gt;</w:t>
                            </w:r>
                            <w:r w:rsidRPr="002912FB">
                              <w:rPr>
                                <w:rFonts w:hint="eastAsia"/>
                                <w:b/>
                                <w:color w:val="000000" w:themeColor="text1"/>
                                <w:sz w:val="24"/>
                                <w:lang w:val="x-none"/>
                              </w:rPr>
                              <w:t>。</w:t>
                            </w:r>
                          </w:p>
                          <w:p w14:paraId="68125202" w14:textId="3E07C7C0" w:rsidR="00772D16" w:rsidRPr="002912FB" w:rsidRDefault="00772D16" w:rsidP="005826D9">
                            <w:pPr>
                              <w:jc w:val="left"/>
                              <w:rPr>
                                <w:b/>
                                <w:color w:val="000000" w:themeColor="text1"/>
                                <w:sz w:val="24"/>
                                <w:lang w:val="x-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6A06A" id="矩形 52" o:spid="_x0000_s1045" style="position:absolute;left:0;text-align:left;margin-left:0;margin-top:15.45pt;width:414pt;height:11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" fillcolor="#5b9bd5 [3204]" strokecolor="#1f4d78 [1604]" strokeweight="1pt">
                <v:fill opacity="52428f"/>
                <v:textbox>
                  <w:txbxContent>
                    <w:p w14:paraId="4B86EFAF" w14:textId="6255E36D" w:rsidR="00772D16" w:rsidRPr="00825F48" w:rsidRDefault="00772D16" w:rsidP="005826D9">
                      <w:pPr>
                        <w:jc w:val="left"/>
                        <w:rPr>
                          <w:b/>
                          <w:color w:val="000000" w:themeColor="text1"/>
                          <w:sz w:val="24"/>
                        </w:rPr>
                      </w:pPr>
                      <w:r>
                        <w:rPr>
                          <w:b/>
                          <w:color w:val="000000" w:themeColor="text1"/>
                          <w:sz w:val="24"/>
                          <w:lang w:val="x-none"/>
                        </w:rPr>
                        <w:t>002</w:t>
                      </w:r>
                    </w:p>
                    <w:p w14:paraId="12A5EBBC" w14:textId="77777777" w:rsidR="00772D16" w:rsidRDefault="00772D16" w:rsidP="005826D9">
                      <w:pPr>
                        <w:jc w:val="left"/>
                        <w:rPr>
                          <w:b/>
                          <w:color w:val="000000" w:themeColor="text1"/>
                          <w:sz w:val="24"/>
                          <w:lang w:val="x-none"/>
                        </w:rPr>
                      </w:pPr>
                      <w:r w:rsidRPr="002912FB">
                        <w:rPr>
                          <w:rFonts w:hint="eastAsia"/>
                          <w:b/>
                          <w:color w:val="000000" w:themeColor="text1"/>
                          <w:sz w:val="24"/>
                          <w:lang w:val="x-none"/>
                        </w:rPr>
                        <w:t>作为一个</w:t>
                      </w:r>
                      <w:r>
                        <w:rPr>
                          <w:b/>
                          <w:color w:val="000000" w:themeColor="text1"/>
                          <w:sz w:val="24"/>
                          <w:lang w:val="x-none"/>
                        </w:rPr>
                        <w:t>&lt;</w:t>
                      </w:r>
                      <w:r w:rsidRPr="002912FB">
                        <w:rPr>
                          <w:rFonts w:hint="eastAsia"/>
                          <w:b/>
                          <w:color w:val="000000" w:themeColor="text1"/>
                          <w:sz w:val="24"/>
                          <w:lang w:val="x-none"/>
                        </w:rPr>
                        <w:t>用户</w:t>
                      </w:r>
                      <w:r>
                        <w:rPr>
                          <w:b/>
                          <w:color w:val="000000" w:themeColor="text1"/>
                          <w:sz w:val="24"/>
                          <w:lang w:val="x-none"/>
                        </w:rPr>
                        <w:t>&gt;</w:t>
                      </w:r>
                      <w:r w:rsidRPr="002912FB">
                        <w:rPr>
                          <w:rFonts w:hint="eastAsia"/>
                          <w:b/>
                          <w:color w:val="000000" w:themeColor="text1"/>
                          <w:sz w:val="24"/>
                          <w:lang w:val="x-none"/>
                        </w:rPr>
                        <w:t>，</w:t>
                      </w:r>
                    </w:p>
                    <w:p w14:paraId="02515900" w14:textId="2ADBB96E" w:rsidR="00772D16" w:rsidRDefault="00772D16" w:rsidP="005826D9">
                      <w:pPr>
                        <w:jc w:val="left"/>
                        <w:rPr>
                          <w:b/>
                          <w:color w:val="000000" w:themeColor="text1"/>
                          <w:sz w:val="24"/>
                          <w:lang w:val="x-none"/>
                        </w:rPr>
                      </w:pPr>
                      <w:r w:rsidRPr="002912FB">
                        <w:rPr>
                          <w:rFonts w:hint="eastAsia"/>
                          <w:b/>
                          <w:color w:val="000000" w:themeColor="text1"/>
                          <w:sz w:val="24"/>
                          <w:lang w:val="x-none"/>
                        </w:rPr>
                        <w:t>我想要</w:t>
                      </w:r>
                      <w:r>
                        <w:rPr>
                          <w:b/>
                          <w:color w:val="000000" w:themeColor="text1"/>
                          <w:sz w:val="24"/>
                          <w:lang w:val="x-none"/>
                        </w:rPr>
                        <w:t>&lt;</w:t>
                      </w:r>
                      <w:r w:rsidRPr="005826D9">
                        <w:rPr>
                          <w:rFonts w:hint="eastAsia"/>
                          <w:b/>
                          <w:color w:val="000000" w:themeColor="text1"/>
                          <w:sz w:val="24"/>
                          <w:lang w:val="x-none"/>
                        </w:rPr>
                        <w:t>自己可以发布一个话题</w:t>
                      </w:r>
                      <w:r>
                        <w:rPr>
                          <w:b/>
                          <w:color w:val="000000" w:themeColor="text1"/>
                          <w:sz w:val="24"/>
                          <w:lang w:val="x-none"/>
                        </w:rPr>
                        <w:t>&gt;</w:t>
                      </w:r>
                      <w:r w:rsidRPr="002912FB">
                        <w:rPr>
                          <w:rFonts w:hint="eastAsia"/>
                          <w:b/>
                          <w:color w:val="000000" w:themeColor="text1"/>
                          <w:sz w:val="24"/>
                          <w:lang w:val="x-none"/>
                        </w:rPr>
                        <w:t>，</w:t>
                      </w:r>
                    </w:p>
                    <w:p w14:paraId="05D01657" w14:textId="512824EC" w:rsidR="00772D16" w:rsidRPr="002912FB" w:rsidRDefault="00772D16" w:rsidP="005826D9">
                      <w:pPr>
                        <w:jc w:val="left"/>
                        <w:rPr>
                          <w:b/>
                          <w:color w:val="000000" w:themeColor="text1"/>
                          <w:sz w:val="24"/>
                        </w:rPr>
                      </w:pPr>
                      <w:r w:rsidRPr="002912FB">
                        <w:rPr>
                          <w:rFonts w:hint="eastAsia"/>
                          <w:b/>
                          <w:color w:val="000000" w:themeColor="text1"/>
                          <w:sz w:val="24"/>
                          <w:lang w:val="x-none"/>
                        </w:rPr>
                        <w:t>以便于</w:t>
                      </w:r>
                      <w:r>
                        <w:rPr>
                          <w:b/>
                          <w:color w:val="000000" w:themeColor="text1"/>
                          <w:sz w:val="24"/>
                          <w:lang w:val="x-none"/>
                        </w:rPr>
                        <w:t>&lt;</w:t>
                      </w:r>
                      <w:r>
                        <w:rPr>
                          <w:b/>
                          <w:color w:val="000000" w:themeColor="text1"/>
                          <w:sz w:val="24"/>
                          <w:lang w:val="x-none"/>
                        </w:rPr>
                        <w:t>和校园内的同学讨论</w:t>
                      </w:r>
                      <w:r>
                        <w:rPr>
                          <w:b/>
                          <w:color w:val="000000" w:themeColor="text1"/>
                          <w:sz w:val="24"/>
                          <w:lang w:val="x-none"/>
                        </w:rPr>
                        <w:t>&gt;</w:t>
                      </w:r>
                      <w:r w:rsidRPr="002912FB">
                        <w:rPr>
                          <w:rFonts w:hint="eastAsia"/>
                          <w:b/>
                          <w:color w:val="000000" w:themeColor="text1"/>
                          <w:sz w:val="24"/>
                          <w:lang w:val="x-none"/>
                        </w:rPr>
                        <w:t>。</w:t>
                      </w:r>
                    </w:p>
                    <w:p w14:paraId="68125202" w14:textId="3E07C7C0" w:rsidR="00772D16" w:rsidRPr="002912FB" w:rsidRDefault="00772D16" w:rsidP="005826D9">
                      <w:pPr>
                        <w:jc w:val="left"/>
                        <w:rPr>
                          <w:b/>
                          <w:color w:val="000000" w:themeColor="text1"/>
                          <w:sz w:val="24"/>
                          <w:lang w:val="x-none"/>
                        </w:rPr>
                      </w:pPr>
                    </w:p>
                  </w:txbxContent>
                </v:textbox>
                <w10:wrap type="through"/>
              </v:rect>
            </w:pict>
          </mc:Fallback>
        </mc:AlternateContent>
      </w:r>
    </w:p>
    <w:p w14:paraId="06F36973" w14:textId="1427A1AD" w:rsidR="00BC3451" w:rsidRDefault="005826D9" w:rsidP="00BC3451">
      <w:pPr>
        <w:ind w:leftChars="200" w:left="1324" w:hangingChars="300" w:hanging="904"/>
        <w:jc w:val="left"/>
        <w:rPr>
          <w:lang w:val="x-none"/>
        </w:rPr>
      </w:pPr>
      <w:r>
        <w:rPr>
          <w:rFonts w:eastAsia="黑体" w:hint="eastAsia"/>
          <w:b/>
          <w:bCs/>
          <w:noProof/>
          <w:sz w:val="30"/>
          <w:szCs w:val="30"/>
        </w:rPr>
        <w:drawing>
          <wp:anchor distT="0" distB="0" distL="114300" distR="114300" simplePos="0" relativeHeight="251683328" behindDoc="1" locked="0" layoutInCell="1" allowOverlap="1" wp14:anchorId="3565F019" wp14:editId="2BBD6111">
            <wp:simplePos x="0" y="0"/>
            <wp:positionH relativeFrom="column">
              <wp:posOffset>266700</wp:posOffset>
            </wp:positionH>
            <wp:positionV relativeFrom="paragraph">
              <wp:posOffset>63500</wp:posOffset>
            </wp:positionV>
            <wp:extent cx="5270500" cy="4610100"/>
            <wp:effectExtent l="0" t="0" r="12700" b="12700"/>
            <wp:wrapNone/>
            <wp:docPr id="49" name="图片 49" desc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F6092E" w14:textId="22CE5F6F" w:rsidR="005826D9" w:rsidRDefault="005826D9" w:rsidP="00BC3451">
      <w:pPr>
        <w:ind w:leftChars="200" w:left="1050" w:hangingChars="300" w:hanging="630"/>
        <w:jc w:val="left"/>
        <w:rPr>
          <w:lang w:val="x-none"/>
        </w:rPr>
      </w:pPr>
    </w:p>
    <w:p w14:paraId="32CAF0E5" w14:textId="6ACD4647" w:rsidR="005826D9" w:rsidRDefault="005826D9" w:rsidP="00BC3451">
      <w:pPr>
        <w:ind w:leftChars="200" w:left="1050" w:hangingChars="300" w:hanging="630"/>
        <w:jc w:val="left"/>
        <w:rPr>
          <w:lang w:val="x-none"/>
        </w:rPr>
      </w:pPr>
    </w:p>
    <w:p w14:paraId="2E884A19" w14:textId="7933585B" w:rsidR="005826D9" w:rsidRDefault="005826D9" w:rsidP="00BC3451">
      <w:pPr>
        <w:ind w:leftChars="200" w:left="1050" w:hangingChars="300" w:hanging="630"/>
        <w:jc w:val="left"/>
        <w:rPr>
          <w:lang w:val="x-none"/>
        </w:rPr>
      </w:pPr>
    </w:p>
    <w:p w14:paraId="3D8F70CE" w14:textId="220CFBAD" w:rsidR="005826D9" w:rsidRDefault="005826D9" w:rsidP="00BC3451">
      <w:pPr>
        <w:ind w:leftChars="200" w:left="1050" w:hangingChars="300" w:hanging="630"/>
        <w:jc w:val="left"/>
        <w:rPr>
          <w:lang w:val="x-none"/>
        </w:rPr>
      </w:pPr>
    </w:p>
    <w:p w14:paraId="42E772DE" w14:textId="601CCF79" w:rsidR="005826D9" w:rsidRDefault="005826D9" w:rsidP="00BC3451">
      <w:pPr>
        <w:ind w:leftChars="200" w:left="1050" w:hangingChars="300" w:hanging="630"/>
        <w:jc w:val="left"/>
        <w:rPr>
          <w:lang w:val="x-none"/>
        </w:rPr>
      </w:pPr>
    </w:p>
    <w:p w14:paraId="442E74EE" w14:textId="782AB54A" w:rsidR="005826D9" w:rsidRDefault="005826D9" w:rsidP="00BC3451">
      <w:pPr>
        <w:ind w:leftChars="200" w:left="1050" w:hangingChars="300" w:hanging="630"/>
        <w:jc w:val="left"/>
        <w:rPr>
          <w:lang w:val="x-none"/>
        </w:rPr>
      </w:pPr>
    </w:p>
    <w:p w14:paraId="4548B6D6" w14:textId="77777777" w:rsidR="005826D9" w:rsidRDefault="005826D9" w:rsidP="00BC3451">
      <w:pPr>
        <w:ind w:leftChars="200" w:left="1050" w:hangingChars="300" w:hanging="630"/>
        <w:jc w:val="left"/>
        <w:rPr>
          <w:lang w:val="x-none"/>
        </w:rPr>
      </w:pPr>
    </w:p>
    <w:p w14:paraId="119B0A8F" w14:textId="5043C2E8" w:rsidR="005826D9" w:rsidRDefault="005826D9" w:rsidP="00BC3451">
      <w:pPr>
        <w:ind w:leftChars="200" w:left="1050" w:hangingChars="300" w:hanging="630"/>
        <w:jc w:val="left"/>
        <w:rPr>
          <w:lang w:val="x-none"/>
        </w:rPr>
      </w:pPr>
    </w:p>
    <w:p w14:paraId="03F0C920" w14:textId="32394557" w:rsidR="005826D9" w:rsidRDefault="005826D9" w:rsidP="00BC3451">
      <w:pPr>
        <w:ind w:leftChars="200" w:left="1050" w:hangingChars="300" w:hanging="630"/>
        <w:jc w:val="left"/>
        <w:rPr>
          <w:lang w:val="x-none"/>
        </w:rPr>
      </w:pPr>
    </w:p>
    <w:p w14:paraId="47607471" w14:textId="77777777" w:rsidR="005826D9" w:rsidRDefault="005826D9" w:rsidP="00BC3451">
      <w:pPr>
        <w:ind w:leftChars="200" w:left="1050" w:hangingChars="300" w:hanging="630"/>
        <w:jc w:val="left"/>
        <w:rPr>
          <w:lang w:val="x-none"/>
        </w:rPr>
      </w:pPr>
    </w:p>
    <w:p w14:paraId="5A5FE625" w14:textId="77777777" w:rsidR="005826D9" w:rsidRDefault="005826D9" w:rsidP="00BC3451">
      <w:pPr>
        <w:ind w:leftChars="200" w:left="1050" w:hangingChars="300" w:hanging="630"/>
        <w:jc w:val="left"/>
        <w:rPr>
          <w:lang w:val="x-none"/>
        </w:rPr>
      </w:pPr>
    </w:p>
    <w:p w14:paraId="2C0D0424" w14:textId="77777777" w:rsidR="005826D9" w:rsidRDefault="005826D9" w:rsidP="00BC3451">
      <w:pPr>
        <w:ind w:leftChars="200" w:left="1050" w:hangingChars="300" w:hanging="630"/>
        <w:jc w:val="left"/>
        <w:rPr>
          <w:lang w:val="x-none"/>
        </w:rPr>
      </w:pPr>
    </w:p>
    <w:p w14:paraId="5B20D611" w14:textId="77777777" w:rsidR="005826D9" w:rsidRDefault="005826D9" w:rsidP="005826D9">
      <w:pPr>
        <w:jc w:val="left"/>
        <w:rPr>
          <w:lang w:val="x-none"/>
        </w:rPr>
      </w:pPr>
    </w:p>
    <w:p w14:paraId="496470DF" w14:textId="77777777" w:rsidR="005826D9" w:rsidRDefault="005826D9" w:rsidP="005826D9">
      <w:pPr>
        <w:jc w:val="left"/>
        <w:rPr>
          <w:lang w:val="x-none"/>
        </w:rPr>
      </w:pPr>
    </w:p>
    <w:p w14:paraId="2D4AFAD9" w14:textId="77777777" w:rsidR="005826D9" w:rsidRDefault="005826D9" w:rsidP="005826D9">
      <w:pPr>
        <w:jc w:val="left"/>
        <w:rPr>
          <w:lang w:val="x-none"/>
        </w:rPr>
      </w:pPr>
    </w:p>
    <w:p w14:paraId="30861686" w14:textId="77777777" w:rsidR="005826D9" w:rsidRDefault="005826D9" w:rsidP="005826D9">
      <w:pPr>
        <w:jc w:val="left"/>
        <w:rPr>
          <w:lang w:val="x-none"/>
        </w:rPr>
      </w:pPr>
    </w:p>
    <w:p w14:paraId="43211813" w14:textId="77777777" w:rsidR="00BC3451" w:rsidRDefault="00BC3451" w:rsidP="00BC3451">
      <w:pPr>
        <w:ind w:left="420"/>
        <w:jc w:val="left"/>
        <w:rPr>
          <w:lang w:val="x-none"/>
        </w:rPr>
      </w:pPr>
      <w:r>
        <w:rPr>
          <w:rFonts w:hint="eastAsia"/>
          <w:lang w:val="x-none"/>
        </w:rPr>
        <w:lastRenderedPageBreak/>
        <w:t>反面：</w:t>
      </w:r>
      <w:r>
        <w:rPr>
          <w:rFonts w:hint="eastAsia"/>
          <w:lang w:val="x-none"/>
        </w:rPr>
        <w:t xml:space="preserve">Success -&gt; </w:t>
      </w:r>
      <w:r>
        <w:rPr>
          <w:rFonts w:hint="eastAsia"/>
          <w:lang w:val="x-none"/>
        </w:rPr>
        <w:t>话题发布成功，校园内的其他同学可以查看此话题。</w:t>
      </w:r>
    </w:p>
    <w:p w14:paraId="67A56CB0" w14:textId="57756414" w:rsidR="00BC3451" w:rsidRDefault="00BC3451" w:rsidP="005826D9">
      <w:pPr>
        <w:ind w:left="420" w:firstLine="640"/>
        <w:jc w:val="left"/>
        <w:rPr>
          <w:lang w:val="x-none"/>
        </w:rPr>
      </w:pPr>
      <w:r>
        <w:rPr>
          <w:lang w:val="x-none"/>
        </w:rPr>
        <w:t>F</w:t>
      </w:r>
      <w:r>
        <w:rPr>
          <w:rFonts w:hint="eastAsia"/>
          <w:lang w:val="x-none"/>
        </w:rPr>
        <w:t xml:space="preserve">ail </w:t>
      </w:r>
      <w:r>
        <w:rPr>
          <w:lang w:val="x-none"/>
        </w:rPr>
        <w:t xml:space="preserve">   </w:t>
      </w:r>
      <w:r>
        <w:rPr>
          <w:rFonts w:hint="eastAsia"/>
          <w:lang w:val="x-none"/>
        </w:rPr>
        <w:t>-&gt;</w:t>
      </w:r>
      <w:r>
        <w:rPr>
          <w:lang w:val="x-none"/>
        </w:rPr>
        <w:t xml:space="preserve"> </w:t>
      </w:r>
      <w:r>
        <w:rPr>
          <w:rFonts w:hint="eastAsia"/>
          <w:lang w:val="x-none"/>
        </w:rPr>
        <w:t>话题中含有政治敏感词汇或色情词汇，发布失败！</w:t>
      </w:r>
    </w:p>
    <w:p w14:paraId="231AD54B" w14:textId="77777777" w:rsidR="005826D9" w:rsidRDefault="005826D9" w:rsidP="005826D9">
      <w:pPr>
        <w:ind w:left="420" w:firstLine="640"/>
        <w:jc w:val="left"/>
        <w:rPr>
          <w:lang w:val="x-none"/>
        </w:rPr>
      </w:pPr>
    </w:p>
    <w:p w14:paraId="50478955" w14:textId="5A25DEDD" w:rsidR="002F0E70" w:rsidRPr="002F0E70" w:rsidRDefault="005826D9" w:rsidP="002F0E70">
      <w:pPr>
        <w:pStyle w:val="2"/>
        <w:numPr>
          <w:ilvl w:val="1"/>
          <w:numId w:val="2"/>
        </w:numPr>
        <w:spacing w:line="416" w:lineRule="auto"/>
        <w:jc w:val="left"/>
        <w:rPr>
          <w:rFonts w:ascii="Times New Roman"/>
          <w:sz w:val="30"/>
          <w:szCs w:val="30"/>
          <w:lang w:eastAsia="zh-CN"/>
        </w:rPr>
      </w:pPr>
      <w:r>
        <w:rPr>
          <w:noProof/>
          <w:lang w:val="en-US" w:eastAsia="zh-CN"/>
        </w:rPr>
        <mc:AlternateContent>
          <mc:Choice Requires="wps">
            <w:drawing>
              <wp:anchor distT="0" distB="0" distL="114300" distR="114300" simplePos="0" relativeHeight="251687424" behindDoc="0" locked="0" layoutInCell="1" allowOverlap="1" wp14:anchorId="697DA731" wp14:editId="7CE07138">
                <wp:simplePos x="0" y="0"/>
                <wp:positionH relativeFrom="column">
                  <wp:posOffset>114300</wp:posOffset>
                </wp:positionH>
                <wp:positionV relativeFrom="paragraph">
                  <wp:posOffset>0</wp:posOffset>
                </wp:positionV>
                <wp:extent cx="5257800" cy="1493520"/>
                <wp:effectExtent l="0" t="0" r="25400" b="30480"/>
                <wp:wrapThrough wrapText="bothSides">
                  <wp:wrapPolygon edited="0">
                    <wp:start x="0" y="0"/>
                    <wp:lineTo x="0" y="21673"/>
                    <wp:lineTo x="21600" y="21673"/>
                    <wp:lineTo x="21600" y="0"/>
                    <wp:lineTo x="0" y="0"/>
                  </wp:wrapPolygon>
                </wp:wrapThrough>
                <wp:docPr id="53" name="矩形 53"/>
                <wp:cNvGraphicFramePr/>
                <a:graphic xmlns:a="http://schemas.openxmlformats.org/drawingml/2006/main">
                  <a:graphicData uri="http://schemas.microsoft.com/office/word/2010/wordprocessingShape">
                    <wps:wsp>
                      <wps:cNvSpPr/>
                      <wps:spPr>
                        <a:xfrm>
                          <a:off x="0" y="0"/>
                          <a:ext cx="5257800" cy="1493520"/>
                        </a:xfrm>
                        <a:prstGeom prst="rect">
                          <a:avLst/>
                        </a:prstGeom>
                        <a:solidFill>
                          <a:schemeClr val="accent1">
                            <a:alpha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432348" w14:textId="77777777" w:rsidR="00772D16" w:rsidRPr="00825F48" w:rsidRDefault="00772D16" w:rsidP="005826D9">
                            <w:pPr>
                              <w:jc w:val="left"/>
                              <w:rPr>
                                <w:b/>
                                <w:color w:val="000000" w:themeColor="text1"/>
                                <w:sz w:val="24"/>
                              </w:rPr>
                            </w:pPr>
                            <w:r>
                              <w:rPr>
                                <w:b/>
                                <w:color w:val="000000" w:themeColor="text1"/>
                                <w:sz w:val="24"/>
                                <w:lang w:val="x-none"/>
                              </w:rPr>
                              <w:t>002</w:t>
                            </w:r>
                          </w:p>
                          <w:p w14:paraId="0E490544" w14:textId="77777777" w:rsidR="00772D16" w:rsidRPr="005826D9" w:rsidRDefault="00772D16" w:rsidP="005826D9">
                            <w:pPr>
                              <w:jc w:val="left"/>
                              <w:rPr>
                                <w:b/>
                                <w:color w:val="000000" w:themeColor="text1"/>
                                <w:sz w:val="24"/>
                                <w:lang w:val="x-none"/>
                              </w:rPr>
                            </w:pPr>
                            <w:r w:rsidRPr="005826D9">
                              <w:rPr>
                                <w:rFonts w:hint="eastAsia"/>
                                <w:b/>
                                <w:color w:val="000000" w:themeColor="text1"/>
                                <w:sz w:val="24"/>
                                <w:lang w:val="x-none"/>
                              </w:rPr>
                              <w:t xml:space="preserve">Success -&gt; </w:t>
                            </w:r>
                            <w:r w:rsidRPr="005826D9">
                              <w:rPr>
                                <w:rFonts w:hint="eastAsia"/>
                                <w:b/>
                                <w:color w:val="000000" w:themeColor="text1"/>
                                <w:sz w:val="24"/>
                                <w:lang w:val="x-none"/>
                              </w:rPr>
                              <w:t>话题发布成功，校园内的其他同学可以查看此话题。</w:t>
                            </w:r>
                          </w:p>
                          <w:p w14:paraId="225BCA29" w14:textId="77777777" w:rsidR="00772D16" w:rsidRPr="005826D9" w:rsidRDefault="00772D16" w:rsidP="005826D9">
                            <w:pPr>
                              <w:jc w:val="left"/>
                              <w:rPr>
                                <w:b/>
                                <w:color w:val="000000" w:themeColor="text1"/>
                                <w:sz w:val="24"/>
                                <w:lang w:val="x-none"/>
                              </w:rPr>
                            </w:pPr>
                            <w:r w:rsidRPr="005826D9">
                              <w:rPr>
                                <w:rFonts w:hint="eastAsia"/>
                                <w:b/>
                                <w:color w:val="000000" w:themeColor="text1"/>
                                <w:sz w:val="24"/>
                                <w:lang w:val="x-none"/>
                              </w:rPr>
                              <w:t xml:space="preserve">Fail    -&gt; </w:t>
                            </w:r>
                            <w:r w:rsidRPr="005826D9">
                              <w:rPr>
                                <w:rFonts w:hint="eastAsia"/>
                                <w:b/>
                                <w:color w:val="000000" w:themeColor="text1"/>
                                <w:sz w:val="24"/>
                                <w:lang w:val="x-none"/>
                              </w:rPr>
                              <w:t>话题中含有政治敏感词汇或色情词汇，发布失败！</w:t>
                            </w:r>
                          </w:p>
                          <w:p w14:paraId="2AD48590" w14:textId="56B8E57E" w:rsidR="00772D16" w:rsidRPr="002912FB" w:rsidRDefault="00772D16" w:rsidP="005826D9">
                            <w:pPr>
                              <w:jc w:val="left"/>
                              <w:rPr>
                                <w:b/>
                                <w:color w:val="000000" w:themeColor="text1"/>
                                <w:sz w:val="24"/>
                              </w:rPr>
                            </w:pPr>
                          </w:p>
                          <w:p w14:paraId="3614AA66" w14:textId="77777777" w:rsidR="00772D16" w:rsidRPr="002912FB" w:rsidRDefault="00772D16" w:rsidP="005826D9">
                            <w:pPr>
                              <w:jc w:val="left"/>
                              <w:rPr>
                                <w:b/>
                                <w:color w:val="000000" w:themeColor="text1"/>
                                <w:sz w:val="24"/>
                                <w:lang w:val="x-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DA731" id="矩形 53" o:spid="_x0000_s1046" style="position:absolute;left:0;text-align:left;margin-left:9pt;margin-top:0;width:414pt;height:117.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" fillcolor="#5b9bd5 [3204]" strokecolor="#1f4d78 [1604]" strokeweight="1pt">
                <v:fill opacity="52428f"/>
                <v:textbox>
                  <w:txbxContent>
                    <w:p w14:paraId="46432348" w14:textId="77777777" w:rsidR="00772D16" w:rsidRPr="00825F48" w:rsidRDefault="00772D16" w:rsidP="005826D9">
                      <w:pPr>
                        <w:jc w:val="left"/>
                        <w:rPr>
                          <w:b/>
                          <w:color w:val="000000" w:themeColor="text1"/>
                          <w:sz w:val="24"/>
                        </w:rPr>
                      </w:pPr>
                      <w:r>
                        <w:rPr>
                          <w:b/>
                          <w:color w:val="000000" w:themeColor="text1"/>
                          <w:sz w:val="24"/>
                          <w:lang w:val="x-none"/>
                        </w:rPr>
                        <w:t>002</w:t>
                      </w:r>
                    </w:p>
                    <w:p w14:paraId="0E490544" w14:textId="77777777" w:rsidR="00772D16" w:rsidRPr="005826D9" w:rsidRDefault="00772D16" w:rsidP="005826D9">
                      <w:pPr>
                        <w:jc w:val="left"/>
                        <w:rPr>
                          <w:b/>
                          <w:color w:val="000000" w:themeColor="text1"/>
                          <w:sz w:val="24"/>
                          <w:lang w:val="x-none"/>
                        </w:rPr>
                      </w:pPr>
                      <w:r w:rsidRPr="005826D9">
                        <w:rPr>
                          <w:rFonts w:hint="eastAsia"/>
                          <w:b/>
                          <w:color w:val="000000" w:themeColor="text1"/>
                          <w:sz w:val="24"/>
                          <w:lang w:val="x-none"/>
                        </w:rPr>
                        <w:t xml:space="preserve">Success -&gt; </w:t>
                      </w:r>
                      <w:r w:rsidRPr="005826D9">
                        <w:rPr>
                          <w:rFonts w:hint="eastAsia"/>
                          <w:b/>
                          <w:color w:val="000000" w:themeColor="text1"/>
                          <w:sz w:val="24"/>
                          <w:lang w:val="x-none"/>
                        </w:rPr>
                        <w:t>话题发布成功，校园内的其他同学可以查看此话题。</w:t>
                      </w:r>
                    </w:p>
                    <w:p w14:paraId="225BCA29" w14:textId="77777777" w:rsidR="00772D16" w:rsidRPr="005826D9" w:rsidRDefault="00772D16" w:rsidP="005826D9">
                      <w:pPr>
                        <w:jc w:val="left"/>
                        <w:rPr>
                          <w:b/>
                          <w:color w:val="000000" w:themeColor="text1"/>
                          <w:sz w:val="24"/>
                          <w:lang w:val="x-none"/>
                        </w:rPr>
                      </w:pPr>
                      <w:r w:rsidRPr="005826D9">
                        <w:rPr>
                          <w:rFonts w:hint="eastAsia"/>
                          <w:b/>
                          <w:color w:val="000000" w:themeColor="text1"/>
                          <w:sz w:val="24"/>
                          <w:lang w:val="x-none"/>
                        </w:rPr>
                        <w:t xml:space="preserve">Fail    -&gt; </w:t>
                      </w:r>
                      <w:r w:rsidRPr="005826D9">
                        <w:rPr>
                          <w:rFonts w:hint="eastAsia"/>
                          <w:b/>
                          <w:color w:val="000000" w:themeColor="text1"/>
                          <w:sz w:val="24"/>
                          <w:lang w:val="x-none"/>
                        </w:rPr>
                        <w:t>话题中含有政治敏感词汇或色情词汇，发布失败！</w:t>
                      </w:r>
                    </w:p>
                    <w:p w14:paraId="2AD48590" w14:textId="56B8E57E" w:rsidR="00772D16" w:rsidRPr="002912FB" w:rsidRDefault="00772D16" w:rsidP="005826D9">
                      <w:pPr>
                        <w:jc w:val="left"/>
                        <w:rPr>
                          <w:b/>
                          <w:color w:val="000000" w:themeColor="text1"/>
                          <w:sz w:val="24"/>
                        </w:rPr>
                      </w:pPr>
                    </w:p>
                    <w:p w14:paraId="3614AA66" w14:textId="77777777" w:rsidR="00772D16" w:rsidRPr="002912FB" w:rsidRDefault="00772D16" w:rsidP="005826D9">
                      <w:pPr>
                        <w:jc w:val="left"/>
                        <w:rPr>
                          <w:b/>
                          <w:color w:val="000000" w:themeColor="text1"/>
                          <w:sz w:val="24"/>
                          <w:lang w:val="x-none"/>
                        </w:rPr>
                      </w:pPr>
                    </w:p>
                  </w:txbxContent>
                </v:textbox>
                <w10:wrap type="through"/>
              </v:rect>
            </w:pict>
          </mc:Fallback>
        </mc:AlternateContent>
      </w:r>
      <w:r w:rsidR="006D3963">
        <w:rPr>
          <w:rFonts w:ascii="Times New Roman" w:hint="eastAsia"/>
          <w:sz w:val="30"/>
          <w:szCs w:val="30"/>
          <w:lang w:eastAsia="zh-CN"/>
        </w:rPr>
        <w:t>用户故事</w:t>
      </w:r>
      <w:bookmarkEnd w:id="16"/>
      <w:r w:rsidR="006A10F5">
        <w:rPr>
          <w:rFonts w:ascii="Times New Roman" w:hint="eastAsia"/>
          <w:sz w:val="30"/>
          <w:szCs w:val="30"/>
          <w:lang w:eastAsia="zh-CN"/>
        </w:rPr>
        <w:t>3</w:t>
      </w:r>
    </w:p>
    <w:p w14:paraId="636C6335" w14:textId="77777777" w:rsidR="00BC3451" w:rsidRDefault="00BC3451" w:rsidP="00BC3451">
      <w:pPr>
        <w:rPr>
          <w:lang w:val="x-none"/>
        </w:rPr>
      </w:pPr>
    </w:p>
    <w:p w14:paraId="5026E695" w14:textId="77777777" w:rsidR="00BC3451" w:rsidRDefault="00BC3451" w:rsidP="00BC3451">
      <w:pPr>
        <w:ind w:leftChars="200" w:left="1050" w:hangingChars="300" w:hanging="630"/>
        <w:jc w:val="left"/>
        <w:rPr>
          <w:lang w:val="x-none"/>
        </w:rPr>
      </w:pPr>
      <w:r>
        <w:rPr>
          <w:rFonts w:hint="eastAsia"/>
          <w:lang w:val="x-none"/>
        </w:rPr>
        <w:t>正面：作为一个用户，我希望在别人的话题下可以进行评论，以便于对该话题发表我自己的一些见解。</w:t>
      </w:r>
    </w:p>
    <w:p w14:paraId="68072BCD" w14:textId="4C51E80E" w:rsidR="00855471" w:rsidRDefault="00BC3451" w:rsidP="00855471">
      <w:pPr>
        <w:ind w:leftChars="200" w:left="1050" w:hangingChars="300" w:hanging="630"/>
        <w:jc w:val="left"/>
        <w:rPr>
          <w:lang w:val="x-none"/>
        </w:rPr>
      </w:pPr>
      <w:r>
        <w:rPr>
          <w:rFonts w:hint="eastAsia"/>
          <w:lang w:val="x-none"/>
        </w:rPr>
        <w:t>图示：</w:t>
      </w:r>
    </w:p>
    <w:p w14:paraId="1A3AD0A5" w14:textId="7D403B85" w:rsidR="00855471" w:rsidRDefault="00855471" w:rsidP="00855471">
      <w:pPr>
        <w:ind w:leftChars="200" w:left="1050" w:hangingChars="300" w:hanging="630"/>
        <w:jc w:val="left"/>
        <w:rPr>
          <w:lang w:val="x-none"/>
        </w:rPr>
      </w:pPr>
      <w:r>
        <w:rPr>
          <w:noProof/>
        </w:rPr>
        <mc:AlternateContent>
          <mc:Choice Requires="wps">
            <w:drawing>
              <wp:anchor distT="0" distB="0" distL="114300" distR="114300" simplePos="0" relativeHeight="251690496" behindDoc="0" locked="0" layoutInCell="1" allowOverlap="1" wp14:anchorId="3870B6C4" wp14:editId="77188667">
                <wp:simplePos x="0" y="0"/>
                <wp:positionH relativeFrom="column">
                  <wp:posOffset>0</wp:posOffset>
                </wp:positionH>
                <wp:positionV relativeFrom="paragraph">
                  <wp:posOffset>200660</wp:posOffset>
                </wp:positionV>
                <wp:extent cx="5257800" cy="1493520"/>
                <wp:effectExtent l="0" t="0" r="25400" b="30480"/>
                <wp:wrapThrough wrapText="bothSides">
                  <wp:wrapPolygon edited="0">
                    <wp:start x="0" y="0"/>
                    <wp:lineTo x="0" y="21673"/>
                    <wp:lineTo x="21600" y="21673"/>
                    <wp:lineTo x="21600" y="0"/>
                    <wp:lineTo x="0" y="0"/>
                  </wp:wrapPolygon>
                </wp:wrapThrough>
                <wp:docPr id="56" name="矩形 56"/>
                <wp:cNvGraphicFramePr/>
                <a:graphic xmlns:a="http://schemas.openxmlformats.org/drawingml/2006/main">
                  <a:graphicData uri="http://schemas.microsoft.com/office/word/2010/wordprocessingShape">
                    <wps:wsp>
                      <wps:cNvSpPr/>
                      <wps:spPr>
                        <a:xfrm>
                          <a:off x="0" y="0"/>
                          <a:ext cx="5257800" cy="1493520"/>
                        </a:xfrm>
                        <a:prstGeom prst="rect">
                          <a:avLst/>
                        </a:prstGeom>
                        <a:solidFill>
                          <a:schemeClr val="accent1">
                            <a:alpha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BAA16" w14:textId="43E8B118" w:rsidR="00772D16" w:rsidRPr="00825F48" w:rsidRDefault="00772D16" w:rsidP="00855471">
                            <w:pPr>
                              <w:jc w:val="left"/>
                              <w:rPr>
                                <w:b/>
                                <w:color w:val="000000" w:themeColor="text1"/>
                                <w:sz w:val="24"/>
                              </w:rPr>
                            </w:pPr>
                            <w:r>
                              <w:rPr>
                                <w:b/>
                                <w:color w:val="000000" w:themeColor="text1"/>
                                <w:sz w:val="24"/>
                                <w:lang w:val="x-none"/>
                              </w:rPr>
                              <w:t>003</w:t>
                            </w:r>
                          </w:p>
                          <w:p w14:paraId="6668E55B" w14:textId="77777777" w:rsidR="00772D16" w:rsidRDefault="00772D16" w:rsidP="00855471">
                            <w:pPr>
                              <w:jc w:val="left"/>
                              <w:rPr>
                                <w:b/>
                                <w:color w:val="000000" w:themeColor="text1"/>
                                <w:sz w:val="24"/>
                                <w:lang w:val="x-none"/>
                              </w:rPr>
                            </w:pPr>
                            <w:r w:rsidRPr="002912FB">
                              <w:rPr>
                                <w:rFonts w:hint="eastAsia"/>
                                <w:b/>
                                <w:color w:val="000000" w:themeColor="text1"/>
                                <w:sz w:val="24"/>
                                <w:lang w:val="x-none"/>
                              </w:rPr>
                              <w:t>作为一个</w:t>
                            </w:r>
                            <w:r>
                              <w:rPr>
                                <w:b/>
                                <w:color w:val="000000" w:themeColor="text1"/>
                                <w:sz w:val="24"/>
                                <w:lang w:val="x-none"/>
                              </w:rPr>
                              <w:t>&lt;</w:t>
                            </w:r>
                            <w:r w:rsidRPr="002912FB">
                              <w:rPr>
                                <w:rFonts w:hint="eastAsia"/>
                                <w:b/>
                                <w:color w:val="000000" w:themeColor="text1"/>
                                <w:sz w:val="24"/>
                                <w:lang w:val="x-none"/>
                              </w:rPr>
                              <w:t>用户</w:t>
                            </w:r>
                            <w:r>
                              <w:rPr>
                                <w:b/>
                                <w:color w:val="000000" w:themeColor="text1"/>
                                <w:sz w:val="24"/>
                                <w:lang w:val="x-none"/>
                              </w:rPr>
                              <w:t>&gt;</w:t>
                            </w:r>
                            <w:r w:rsidRPr="002912FB">
                              <w:rPr>
                                <w:rFonts w:hint="eastAsia"/>
                                <w:b/>
                                <w:color w:val="000000" w:themeColor="text1"/>
                                <w:sz w:val="24"/>
                                <w:lang w:val="x-none"/>
                              </w:rPr>
                              <w:t>，</w:t>
                            </w:r>
                          </w:p>
                          <w:p w14:paraId="6133CC51" w14:textId="138E8AD8" w:rsidR="00772D16" w:rsidRDefault="00772D16" w:rsidP="00855471">
                            <w:pPr>
                              <w:jc w:val="left"/>
                              <w:rPr>
                                <w:b/>
                                <w:color w:val="000000" w:themeColor="text1"/>
                                <w:sz w:val="24"/>
                                <w:lang w:val="x-none"/>
                              </w:rPr>
                            </w:pPr>
                            <w:r w:rsidRPr="002912FB">
                              <w:rPr>
                                <w:rFonts w:hint="eastAsia"/>
                                <w:b/>
                                <w:color w:val="000000" w:themeColor="text1"/>
                                <w:sz w:val="24"/>
                                <w:lang w:val="x-none"/>
                              </w:rPr>
                              <w:t>我想要</w:t>
                            </w:r>
                            <w:r>
                              <w:rPr>
                                <w:b/>
                                <w:color w:val="000000" w:themeColor="text1"/>
                                <w:sz w:val="24"/>
                                <w:lang w:val="x-none"/>
                              </w:rPr>
                              <w:t>&lt;</w:t>
                            </w:r>
                            <w:r>
                              <w:rPr>
                                <w:rFonts w:hint="eastAsia"/>
                                <w:b/>
                                <w:color w:val="000000" w:themeColor="text1"/>
                                <w:sz w:val="24"/>
                                <w:lang w:val="x-none"/>
                              </w:rPr>
                              <w:t>在别人的</w:t>
                            </w:r>
                            <w:r>
                              <w:rPr>
                                <w:b/>
                                <w:color w:val="000000" w:themeColor="text1"/>
                                <w:sz w:val="24"/>
                                <w:lang w:val="x-none"/>
                              </w:rPr>
                              <w:t>话题下进行评论</w:t>
                            </w:r>
                            <w:r>
                              <w:rPr>
                                <w:b/>
                                <w:color w:val="000000" w:themeColor="text1"/>
                                <w:sz w:val="24"/>
                                <w:lang w:val="x-none"/>
                              </w:rPr>
                              <w:t>&gt;</w:t>
                            </w:r>
                            <w:r w:rsidRPr="002912FB">
                              <w:rPr>
                                <w:rFonts w:hint="eastAsia"/>
                                <w:b/>
                                <w:color w:val="000000" w:themeColor="text1"/>
                                <w:sz w:val="24"/>
                                <w:lang w:val="x-none"/>
                              </w:rPr>
                              <w:t>，</w:t>
                            </w:r>
                          </w:p>
                          <w:p w14:paraId="1B322DB9" w14:textId="4CB08F05" w:rsidR="00772D16" w:rsidRPr="002912FB" w:rsidRDefault="00772D16" w:rsidP="00855471">
                            <w:pPr>
                              <w:jc w:val="left"/>
                              <w:rPr>
                                <w:b/>
                                <w:color w:val="000000" w:themeColor="text1"/>
                                <w:sz w:val="24"/>
                              </w:rPr>
                            </w:pPr>
                            <w:r w:rsidRPr="002912FB">
                              <w:rPr>
                                <w:rFonts w:hint="eastAsia"/>
                                <w:b/>
                                <w:color w:val="000000" w:themeColor="text1"/>
                                <w:sz w:val="24"/>
                                <w:lang w:val="x-none"/>
                              </w:rPr>
                              <w:t>以便于</w:t>
                            </w:r>
                            <w:r>
                              <w:rPr>
                                <w:b/>
                                <w:color w:val="000000" w:themeColor="text1"/>
                                <w:sz w:val="24"/>
                                <w:lang w:val="x-none"/>
                              </w:rPr>
                              <w:t>&lt;</w:t>
                            </w:r>
                            <w:r>
                              <w:rPr>
                                <w:b/>
                                <w:color w:val="000000" w:themeColor="text1"/>
                                <w:sz w:val="24"/>
                                <w:lang w:val="x-none"/>
                              </w:rPr>
                              <w:t>发表自己的见解</w:t>
                            </w:r>
                            <w:r>
                              <w:rPr>
                                <w:b/>
                                <w:color w:val="000000" w:themeColor="text1"/>
                                <w:sz w:val="24"/>
                                <w:lang w:val="x-none"/>
                              </w:rPr>
                              <w:t>&gt;</w:t>
                            </w:r>
                            <w:r w:rsidRPr="002912FB">
                              <w:rPr>
                                <w:rFonts w:hint="eastAsia"/>
                                <w:b/>
                                <w:color w:val="000000" w:themeColor="text1"/>
                                <w:sz w:val="24"/>
                                <w:lang w:val="x-none"/>
                              </w:rPr>
                              <w:t>。</w:t>
                            </w:r>
                          </w:p>
                          <w:p w14:paraId="6F10D411" w14:textId="77777777" w:rsidR="00772D16" w:rsidRPr="002912FB" w:rsidRDefault="00772D16" w:rsidP="00855471">
                            <w:pPr>
                              <w:jc w:val="left"/>
                              <w:rPr>
                                <w:b/>
                                <w:color w:val="000000" w:themeColor="text1"/>
                                <w:sz w:val="24"/>
                                <w:lang w:val="x-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0B6C4" id="矩形 56" o:spid="_x0000_s1047" style="position:absolute;left:0;text-align:left;margin-left:0;margin-top:15.8pt;width:414pt;height:117.6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" fillcolor="#5b9bd5 [3204]" strokecolor="#1f4d78 [1604]" strokeweight="1pt">
                <v:fill opacity="52428f"/>
                <v:textbox>
                  <w:txbxContent>
                    <w:p w14:paraId="3D6BAA16" w14:textId="43E8B118" w:rsidR="00772D16" w:rsidRPr="00825F48" w:rsidRDefault="00772D16" w:rsidP="00855471">
                      <w:pPr>
                        <w:jc w:val="left"/>
                        <w:rPr>
                          <w:b/>
                          <w:color w:val="000000" w:themeColor="text1"/>
                          <w:sz w:val="24"/>
                        </w:rPr>
                      </w:pPr>
                      <w:r>
                        <w:rPr>
                          <w:b/>
                          <w:color w:val="000000" w:themeColor="text1"/>
                          <w:sz w:val="24"/>
                          <w:lang w:val="x-none"/>
                        </w:rPr>
                        <w:t>003</w:t>
                      </w:r>
                    </w:p>
                    <w:p w14:paraId="6668E55B" w14:textId="77777777" w:rsidR="00772D16" w:rsidRDefault="00772D16" w:rsidP="00855471">
                      <w:pPr>
                        <w:jc w:val="left"/>
                        <w:rPr>
                          <w:b/>
                          <w:color w:val="000000" w:themeColor="text1"/>
                          <w:sz w:val="24"/>
                          <w:lang w:val="x-none"/>
                        </w:rPr>
                      </w:pPr>
                      <w:r w:rsidRPr="002912FB">
                        <w:rPr>
                          <w:rFonts w:hint="eastAsia"/>
                          <w:b/>
                          <w:color w:val="000000" w:themeColor="text1"/>
                          <w:sz w:val="24"/>
                          <w:lang w:val="x-none"/>
                        </w:rPr>
                        <w:t>作为一个</w:t>
                      </w:r>
                      <w:r>
                        <w:rPr>
                          <w:b/>
                          <w:color w:val="000000" w:themeColor="text1"/>
                          <w:sz w:val="24"/>
                          <w:lang w:val="x-none"/>
                        </w:rPr>
                        <w:t>&lt;</w:t>
                      </w:r>
                      <w:r w:rsidRPr="002912FB">
                        <w:rPr>
                          <w:rFonts w:hint="eastAsia"/>
                          <w:b/>
                          <w:color w:val="000000" w:themeColor="text1"/>
                          <w:sz w:val="24"/>
                          <w:lang w:val="x-none"/>
                        </w:rPr>
                        <w:t>用户</w:t>
                      </w:r>
                      <w:r>
                        <w:rPr>
                          <w:b/>
                          <w:color w:val="000000" w:themeColor="text1"/>
                          <w:sz w:val="24"/>
                          <w:lang w:val="x-none"/>
                        </w:rPr>
                        <w:t>&gt;</w:t>
                      </w:r>
                      <w:r w:rsidRPr="002912FB">
                        <w:rPr>
                          <w:rFonts w:hint="eastAsia"/>
                          <w:b/>
                          <w:color w:val="000000" w:themeColor="text1"/>
                          <w:sz w:val="24"/>
                          <w:lang w:val="x-none"/>
                        </w:rPr>
                        <w:t>，</w:t>
                      </w:r>
                    </w:p>
                    <w:p w14:paraId="6133CC51" w14:textId="138E8AD8" w:rsidR="00772D16" w:rsidRDefault="00772D16" w:rsidP="00855471">
                      <w:pPr>
                        <w:jc w:val="left"/>
                        <w:rPr>
                          <w:b/>
                          <w:color w:val="000000" w:themeColor="text1"/>
                          <w:sz w:val="24"/>
                          <w:lang w:val="x-none"/>
                        </w:rPr>
                      </w:pPr>
                      <w:r w:rsidRPr="002912FB">
                        <w:rPr>
                          <w:rFonts w:hint="eastAsia"/>
                          <w:b/>
                          <w:color w:val="000000" w:themeColor="text1"/>
                          <w:sz w:val="24"/>
                          <w:lang w:val="x-none"/>
                        </w:rPr>
                        <w:t>我想要</w:t>
                      </w:r>
                      <w:r>
                        <w:rPr>
                          <w:b/>
                          <w:color w:val="000000" w:themeColor="text1"/>
                          <w:sz w:val="24"/>
                          <w:lang w:val="x-none"/>
                        </w:rPr>
                        <w:t>&lt;</w:t>
                      </w:r>
                      <w:r>
                        <w:rPr>
                          <w:rFonts w:hint="eastAsia"/>
                          <w:b/>
                          <w:color w:val="000000" w:themeColor="text1"/>
                          <w:sz w:val="24"/>
                          <w:lang w:val="x-none"/>
                        </w:rPr>
                        <w:t>在别人的</w:t>
                      </w:r>
                      <w:r>
                        <w:rPr>
                          <w:b/>
                          <w:color w:val="000000" w:themeColor="text1"/>
                          <w:sz w:val="24"/>
                          <w:lang w:val="x-none"/>
                        </w:rPr>
                        <w:t>话题下进行评论</w:t>
                      </w:r>
                      <w:r>
                        <w:rPr>
                          <w:b/>
                          <w:color w:val="000000" w:themeColor="text1"/>
                          <w:sz w:val="24"/>
                          <w:lang w:val="x-none"/>
                        </w:rPr>
                        <w:t>&gt;</w:t>
                      </w:r>
                      <w:r w:rsidRPr="002912FB">
                        <w:rPr>
                          <w:rFonts w:hint="eastAsia"/>
                          <w:b/>
                          <w:color w:val="000000" w:themeColor="text1"/>
                          <w:sz w:val="24"/>
                          <w:lang w:val="x-none"/>
                        </w:rPr>
                        <w:t>，</w:t>
                      </w:r>
                    </w:p>
                    <w:p w14:paraId="1B322DB9" w14:textId="4CB08F05" w:rsidR="00772D16" w:rsidRPr="002912FB" w:rsidRDefault="00772D16" w:rsidP="00855471">
                      <w:pPr>
                        <w:jc w:val="left"/>
                        <w:rPr>
                          <w:b/>
                          <w:color w:val="000000" w:themeColor="text1"/>
                          <w:sz w:val="24"/>
                        </w:rPr>
                      </w:pPr>
                      <w:r w:rsidRPr="002912FB">
                        <w:rPr>
                          <w:rFonts w:hint="eastAsia"/>
                          <w:b/>
                          <w:color w:val="000000" w:themeColor="text1"/>
                          <w:sz w:val="24"/>
                          <w:lang w:val="x-none"/>
                        </w:rPr>
                        <w:t>以便于</w:t>
                      </w:r>
                      <w:r>
                        <w:rPr>
                          <w:b/>
                          <w:color w:val="000000" w:themeColor="text1"/>
                          <w:sz w:val="24"/>
                          <w:lang w:val="x-none"/>
                        </w:rPr>
                        <w:t>&lt;</w:t>
                      </w:r>
                      <w:r>
                        <w:rPr>
                          <w:b/>
                          <w:color w:val="000000" w:themeColor="text1"/>
                          <w:sz w:val="24"/>
                          <w:lang w:val="x-none"/>
                        </w:rPr>
                        <w:t>发表自己的见解</w:t>
                      </w:r>
                      <w:r>
                        <w:rPr>
                          <w:b/>
                          <w:color w:val="000000" w:themeColor="text1"/>
                          <w:sz w:val="24"/>
                          <w:lang w:val="x-none"/>
                        </w:rPr>
                        <w:t>&gt;</w:t>
                      </w:r>
                      <w:r w:rsidRPr="002912FB">
                        <w:rPr>
                          <w:rFonts w:hint="eastAsia"/>
                          <w:b/>
                          <w:color w:val="000000" w:themeColor="text1"/>
                          <w:sz w:val="24"/>
                          <w:lang w:val="x-none"/>
                        </w:rPr>
                        <w:t>。</w:t>
                      </w:r>
                    </w:p>
                    <w:p w14:paraId="6F10D411" w14:textId="77777777" w:rsidR="00772D16" w:rsidRPr="002912FB" w:rsidRDefault="00772D16" w:rsidP="00855471">
                      <w:pPr>
                        <w:jc w:val="left"/>
                        <w:rPr>
                          <w:b/>
                          <w:color w:val="000000" w:themeColor="text1"/>
                          <w:sz w:val="24"/>
                          <w:lang w:val="x-none"/>
                        </w:rPr>
                      </w:pPr>
                    </w:p>
                  </w:txbxContent>
                </v:textbox>
                <w10:wrap type="through"/>
              </v:rect>
            </w:pict>
          </mc:Fallback>
        </mc:AlternateContent>
      </w:r>
    </w:p>
    <w:p w14:paraId="76283FEB" w14:textId="3291DFE4" w:rsidR="00855471" w:rsidRDefault="00855471" w:rsidP="00BC3451">
      <w:pPr>
        <w:ind w:leftChars="200" w:left="1324" w:hangingChars="300" w:hanging="904"/>
        <w:jc w:val="left"/>
        <w:rPr>
          <w:lang w:val="x-none"/>
        </w:rPr>
      </w:pPr>
      <w:r>
        <w:rPr>
          <w:rFonts w:eastAsia="黑体" w:hAnsi="Arial" w:hint="eastAsia"/>
          <w:b/>
          <w:bCs/>
          <w:noProof/>
          <w:sz w:val="30"/>
          <w:szCs w:val="30"/>
        </w:rPr>
        <w:drawing>
          <wp:anchor distT="0" distB="0" distL="114300" distR="114300" simplePos="0" relativeHeight="251688448" behindDoc="1" locked="0" layoutInCell="1" allowOverlap="1" wp14:anchorId="3F7699D7" wp14:editId="4C66D10D">
            <wp:simplePos x="0" y="0"/>
            <wp:positionH relativeFrom="column">
              <wp:posOffset>266700</wp:posOffset>
            </wp:positionH>
            <wp:positionV relativeFrom="paragraph">
              <wp:posOffset>67310</wp:posOffset>
            </wp:positionV>
            <wp:extent cx="5270500" cy="4610100"/>
            <wp:effectExtent l="0" t="0" r="12700" b="12700"/>
            <wp:wrapNone/>
            <wp:docPr id="55" name="图片 55" desc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987C35" w14:textId="77777777" w:rsidR="00855471" w:rsidRDefault="00855471" w:rsidP="00BC3451">
      <w:pPr>
        <w:ind w:leftChars="200" w:left="1050" w:hangingChars="300" w:hanging="630"/>
        <w:jc w:val="left"/>
        <w:rPr>
          <w:lang w:val="x-none"/>
        </w:rPr>
      </w:pPr>
    </w:p>
    <w:p w14:paraId="63E1D43E" w14:textId="77777777" w:rsidR="00855471" w:rsidRDefault="00855471" w:rsidP="00BC3451">
      <w:pPr>
        <w:ind w:leftChars="200" w:left="1050" w:hangingChars="300" w:hanging="630"/>
        <w:jc w:val="left"/>
        <w:rPr>
          <w:lang w:val="x-none"/>
        </w:rPr>
      </w:pPr>
    </w:p>
    <w:p w14:paraId="69984A4E" w14:textId="77777777" w:rsidR="00855471" w:rsidRDefault="00855471" w:rsidP="00BC3451">
      <w:pPr>
        <w:ind w:leftChars="200" w:left="1050" w:hangingChars="300" w:hanging="630"/>
        <w:jc w:val="left"/>
        <w:rPr>
          <w:lang w:val="x-none"/>
        </w:rPr>
      </w:pPr>
    </w:p>
    <w:p w14:paraId="12676EE0" w14:textId="77777777" w:rsidR="00855471" w:rsidRDefault="00855471" w:rsidP="00BC3451">
      <w:pPr>
        <w:ind w:leftChars="200" w:left="1050" w:hangingChars="300" w:hanging="630"/>
        <w:jc w:val="left"/>
        <w:rPr>
          <w:lang w:val="x-none"/>
        </w:rPr>
      </w:pPr>
    </w:p>
    <w:p w14:paraId="2515475E" w14:textId="77777777" w:rsidR="00855471" w:rsidRDefault="00855471" w:rsidP="00BC3451">
      <w:pPr>
        <w:ind w:leftChars="200" w:left="1050" w:hangingChars="300" w:hanging="630"/>
        <w:jc w:val="left"/>
        <w:rPr>
          <w:lang w:val="x-none"/>
        </w:rPr>
      </w:pPr>
    </w:p>
    <w:p w14:paraId="3C5F9945" w14:textId="77777777" w:rsidR="00855471" w:rsidRDefault="00855471" w:rsidP="00BC3451">
      <w:pPr>
        <w:ind w:leftChars="200" w:left="1050" w:hangingChars="300" w:hanging="630"/>
        <w:jc w:val="left"/>
        <w:rPr>
          <w:lang w:val="x-none"/>
        </w:rPr>
      </w:pPr>
    </w:p>
    <w:p w14:paraId="3A87C7C7" w14:textId="77777777" w:rsidR="00855471" w:rsidRDefault="00855471" w:rsidP="00BC3451">
      <w:pPr>
        <w:ind w:leftChars="200" w:left="1050" w:hangingChars="300" w:hanging="630"/>
        <w:jc w:val="left"/>
        <w:rPr>
          <w:lang w:val="x-none"/>
        </w:rPr>
      </w:pPr>
    </w:p>
    <w:p w14:paraId="060803B9" w14:textId="77777777" w:rsidR="00855471" w:rsidRDefault="00855471" w:rsidP="00BC3451">
      <w:pPr>
        <w:ind w:leftChars="200" w:left="1050" w:hangingChars="300" w:hanging="630"/>
        <w:jc w:val="left"/>
        <w:rPr>
          <w:lang w:val="x-none"/>
        </w:rPr>
      </w:pPr>
    </w:p>
    <w:p w14:paraId="7C838F4B" w14:textId="77777777" w:rsidR="00855471" w:rsidRDefault="00855471" w:rsidP="00BC3451">
      <w:pPr>
        <w:ind w:leftChars="200" w:left="1050" w:hangingChars="300" w:hanging="630"/>
        <w:jc w:val="left"/>
        <w:rPr>
          <w:lang w:val="x-none"/>
        </w:rPr>
      </w:pPr>
    </w:p>
    <w:p w14:paraId="5E1D2E33" w14:textId="77777777" w:rsidR="00855471" w:rsidRDefault="00855471" w:rsidP="00BC3451">
      <w:pPr>
        <w:ind w:leftChars="200" w:left="1050" w:hangingChars="300" w:hanging="630"/>
        <w:jc w:val="left"/>
        <w:rPr>
          <w:lang w:val="x-none"/>
        </w:rPr>
      </w:pPr>
    </w:p>
    <w:p w14:paraId="20824168" w14:textId="77777777" w:rsidR="00855471" w:rsidRDefault="00855471" w:rsidP="00BC3451">
      <w:pPr>
        <w:ind w:leftChars="200" w:left="1050" w:hangingChars="300" w:hanging="630"/>
        <w:jc w:val="left"/>
        <w:rPr>
          <w:lang w:val="x-none"/>
        </w:rPr>
      </w:pPr>
    </w:p>
    <w:p w14:paraId="4013F551" w14:textId="77777777" w:rsidR="00855471" w:rsidRDefault="00855471" w:rsidP="00BC3451">
      <w:pPr>
        <w:ind w:leftChars="200" w:left="1050" w:hangingChars="300" w:hanging="630"/>
        <w:jc w:val="left"/>
        <w:rPr>
          <w:lang w:val="x-none"/>
        </w:rPr>
      </w:pPr>
    </w:p>
    <w:p w14:paraId="2C6B95CC" w14:textId="77777777" w:rsidR="00855471" w:rsidRDefault="00855471" w:rsidP="00855471">
      <w:pPr>
        <w:jc w:val="left"/>
        <w:rPr>
          <w:lang w:val="x-none"/>
        </w:rPr>
      </w:pPr>
    </w:p>
    <w:p w14:paraId="365E8AED" w14:textId="77777777" w:rsidR="00855471" w:rsidRDefault="00855471" w:rsidP="00855471">
      <w:pPr>
        <w:jc w:val="left"/>
        <w:rPr>
          <w:lang w:val="x-none"/>
        </w:rPr>
      </w:pPr>
    </w:p>
    <w:p w14:paraId="716A1A78" w14:textId="77777777" w:rsidR="00BC3451" w:rsidRDefault="00BC3451" w:rsidP="00855471">
      <w:pPr>
        <w:jc w:val="left"/>
        <w:rPr>
          <w:lang w:val="x-none"/>
        </w:rPr>
      </w:pPr>
      <w:r>
        <w:rPr>
          <w:lang w:val="x-none"/>
        </w:rPr>
        <w:lastRenderedPageBreak/>
        <w:tab/>
      </w:r>
    </w:p>
    <w:p w14:paraId="0E8658D2" w14:textId="77777777" w:rsidR="00BC3451" w:rsidRDefault="00BC3451" w:rsidP="00BC3451">
      <w:pPr>
        <w:ind w:left="420"/>
        <w:jc w:val="left"/>
        <w:rPr>
          <w:lang w:val="x-none"/>
        </w:rPr>
      </w:pPr>
      <w:r>
        <w:rPr>
          <w:rFonts w:hint="eastAsia"/>
          <w:lang w:val="x-none"/>
        </w:rPr>
        <w:t>反面：</w:t>
      </w:r>
      <w:r>
        <w:rPr>
          <w:rFonts w:hint="eastAsia"/>
          <w:lang w:val="x-none"/>
        </w:rPr>
        <w:t xml:space="preserve">Success -&gt; </w:t>
      </w:r>
      <w:r>
        <w:rPr>
          <w:rFonts w:hint="eastAsia"/>
          <w:lang w:val="x-none"/>
        </w:rPr>
        <w:t>评论发布成功，校园内的其他同学可以查看此话题的此评论。</w:t>
      </w:r>
    </w:p>
    <w:p w14:paraId="530A2111" w14:textId="77777777" w:rsidR="00BC3451" w:rsidRDefault="00BC3451" w:rsidP="00BC3451">
      <w:pPr>
        <w:ind w:left="420"/>
        <w:jc w:val="left"/>
        <w:rPr>
          <w:lang w:val="x-none"/>
        </w:rPr>
      </w:pPr>
      <w:r>
        <w:rPr>
          <w:rFonts w:hint="eastAsia"/>
          <w:lang w:val="x-none"/>
        </w:rPr>
        <w:t xml:space="preserve"> </w:t>
      </w:r>
      <w:r>
        <w:rPr>
          <w:lang w:val="x-none"/>
        </w:rPr>
        <w:t xml:space="preserve">     F</w:t>
      </w:r>
      <w:r>
        <w:rPr>
          <w:rFonts w:hint="eastAsia"/>
          <w:lang w:val="x-none"/>
        </w:rPr>
        <w:t xml:space="preserve">ail </w:t>
      </w:r>
      <w:r>
        <w:rPr>
          <w:lang w:val="x-none"/>
        </w:rPr>
        <w:t xml:space="preserve">   </w:t>
      </w:r>
      <w:r>
        <w:rPr>
          <w:rFonts w:hint="eastAsia"/>
          <w:lang w:val="x-none"/>
        </w:rPr>
        <w:t>-&gt;</w:t>
      </w:r>
      <w:r>
        <w:rPr>
          <w:lang w:val="x-none"/>
        </w:rPr>
        <w:t xml:space="preserve"> </w:t>
      </w:r>
      <w:r>
        <w:rPr>
          <w:rFonts w:hint="eastAsia"/>
          <w:lang w:val="x-none"/>
        </w:rPr>
        <w:t>评论中含有不合法词汇（敏感词汇，脏话等）发布失败！</w:t>
      </w:r>
    </w:p>
    <w:p w14:paraId="46A36C88" w14:textId="77777777" w:rsidR="00BC3451" w:rsidRDefault="00BC3451" w:rsidP="00BC3451">
      <w:pPr>
        <w:ind w:left="420"/>
        <w:rPr>
          <w:lang w:val="x-none"/>
        </w:rPr>
      </w:pPr>
    </w:p>
    <w:p w14:paraId="32B1C07D" w14:textId="45C97822" w:rsidR="00855471" w:rsidRPr="00BC3451" w:rsidRDefault="00855471" w:rsidP="00BC3451">
      <w:pPr>
        <w:ind w:left="420"/>
        <w:rPr>
          <w:lang w:val="x-none"/>
        </w:rPr>
      </w:pPr>
      <w:r>
        <w:rPr>
          <w:noProof/>
        </w:rPr>
        <mc:AlternateContent>
          <mc:Choice Requires="wps">
            <w:drawing>
              <wp:anchor distT="0" distB="0" distL="114300" distR="114300" simplePos="0" relativeHeight="251692544" behindDoc="0" locked="0" layoutInCell="1" allowOverlap="1" wp14:anchorId="5D127955" wp14:editId="28C58893">
                <wp:simplePos x="0" y="0"/>
                <wp:positionH relativeFrom="column">
                  <wp:posOffset>0</wp:posOffset>
                </wp:positionH>
                <wp:positionV relativeFrom="paragraph">
                  <wp:posOffset>202565</wp:posOffset>
                </wp:positionV>
                <wp:extent cx="5257800" cy="1493520"/>
                <wp:effectExtent l="0" t="0" r="25400" b="30480"/>
                <wp:wrapThrough wrapText="bothSides">
                  <wp:wrapPolygon edited="0">
                    <wp:start x="0" y="0"/>
                    <wp:lineTo x="0" y="21673"/>
                    <wp:lineTo x="21600" y="21673"/>
                    <wp:lineTo x="21600" y="0"/>
                    <wp:lineTo x="0" y="0"/>
                  </wp:wrapPolygon>
                </wp:wrapThrough>
                <wp:docPr id="57" name="矩形 57"/>
                <wp:cNvGraphicFramePr/>
                <a:graphic xmlns:a="http://schemas.openxmlformats.org/drawingml/2006/main">
                  <a:graphicData uri="http://schemas.microsoft.com/office/word/2010/wordprocessingShape">
                    <wps:wsp>
                      <wps:cNvSpPr/>
                      <wps:spPr>
                        <a:xfrm>
                          <a:off x="0" y="0"/>
                          <a:ext cx="5257800" cy="1493520"/>
                        </a:xfrm>
                        <a:prstGeom prst="rect">
                          <a:avLst/>
                        </a:prstGeom>
                        <a:solidFill>
                          <a:schemeClr val="accent1">
                            <a:alpha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323A6C" w14:textId="6FD0B8EF" w:rsidR="00772D16" w:rsidRPr="00825F48" w:rsidRDefault="00772D16" w:rsidP="00855471">
                            <w:pPr>
                              <w:jc w:val="left"/>
                              <w:rPr>
                                <w:b/>
                                <w:color w:val="000000" w:themeColor="text1"/>
                                <w:sz w:val="24"/>
                              </w:rPr>
                            </w:pPr>
                            <w:r>
                              <w:rPr>
                                <w:b/>
                                <w:color w:val="000000" w:themeColor="text1"/>
                                <w:sz w:val="24"/>
                                <w:lang w:val="x-none"/>
                              </w:rPr>
                              <w:t>003</w:t>
                            </w:r>
                          </w:p>
                          <w:p w14:paraId="69F83838" w14:textId="77777777" w:rsidR="00772D16" w:rsidRPr="005826D9" w:rsidRDefault="00772D16" w:rsidP="00855471">
                            <w:pPr>
                              <w:jc w:val="left"/>
                              <w:rPr>
                                <w:b/>
                                <w:color w:val="000000" w:themeColor="text1"/>
                                <w:sz w:val="24"/>
                                <w:lang w:val="x-none"/>
                              </w:rPr>
                            </w:pPr>
                            <w:r w:rsidRPr="005826D9">
                              <w:rPr>
                                <w:rFonts w:hint="eastAsia"/>
                                <w:b/>
                                <w:color w:val="000000" w:themeColor="text1"/>
                                <w:sz w:val="24"/>
                                <w:lang w:val="x-none"/>
                              </w:rPr>
                              <w:t xml:space="preserve">Success -&gt; </w:t>
                            </w:r>
                            <w:r w:rsidRPr="005826D9">
                              <w:rPr>
                                <w:rFonts w:hint="eastAsia"/>
                                <w:b/>
                                <w:color w:val="000000" w:themeColor="text1"/>
                                <w:sz w:val="24"/>
                                <w:lang w:val="x-none"/>
                              </w:rPr>
                              <w:t>话题发布成功，校园内的其他同学可以查看此话题。</w:t>
                            </w:r>
                          </w:p>
                          <w:p w14:paraId="7291A743" w14:textId="77777777" w:rsidR="00772D16" w:rsidRPr="005826D9" w:rsidRDefault="00772D16" w:rsidP="00855471">
                            <w:pPr>
                              <w:jc w:val="left"/>
                              <w:rPr>
                                <w:b/>
                                <w:color w:val="000000" w:themeColor="text1"/>
                                <w:sz w:val="24"/>
                                <w:lang w:val="x-none"/>
                              </w:rPr>
                            </w:pPr>
                            <w:r w:rsidRPr="005826D9">
                              <w:rPr>
                                <w:rFonts w:hint="eastAsia"/>
                                <w:b/>
                                <w:color w:val="000000" w:themeColor="text1"/>
                                <w:sz w:val="24"/>
                                <w:lang w:val="x-none"/>
                              </w:rPr>
                              <w:t xml:space="preserve">Fail    -&gt; </w:t>
                            </w:r>
                            <w:r w:rsidRPr="005826D9">
                              <w:rPr>
                                <w:rFonts w:hint="eastAsia"/>
                                <w:b/>
                                <w:color w:val="000000" w:themeColor="text1"/>
                                <w:sz w:val="24"/>
                                <w:lang w:val="x-none"/>
                              </w:rPr>
                              <w:t>话题中含有政治敏感词汇或色情词汇，发布失败！</w:t>
                            </w:r>
                          </w:p>
                          <w:p w14:paraId="58CABD42" w14:textId="77777777" w:rsidR="00772D16" w:rsidRPr="002912FB" w:rsidRDefault="00772D16" w:rsidP="00855471">
                            <w:pPr>
                              <w:jc w:val="left"/>
                              <w:rPr>
                                <w:b/>
                                <w:color w:val="000000" w:themeColor="text1"/>
                                <w:sz w:val="24"/>
                              </w:rPr>
                            </w:pPr>
                          </w:p>
                          <w:p w14:paraId="74CB79FF" w14:textId="77777777" w:rsidR="00772D16" w:rsidRPr="002912FB" w:rsidRDefault="00772D16" w:rsidP="00855471">
                            <w:pPr>
                              <w:jc w:val="left"/>
                              <w:rPr>
                                <w:b/>
                                <w:color w:val="000000" w:themeColor="text1"/>
                                <w:sz w:val="24"/>
                                <w:lang w:val="x-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27955" id="矩形 57" o:spid="_x0000_s1048" style="position:absolute;left:0;text-align:left;margin-left:0;margin-top:15.95pt;width:414pt;height:117.6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" fillcolor="#5b9bd5 [3204]" strokecolor="#1f4d78 [1604]" strokeweight="1pt">
                <v:fill opacity="52428f"/>
                <v:textbox>
                  <w:txbxContent>
                    <w:p w14:paraId="68323A6C" w14:textId="6FD0B8EF" w:rsidR="00772D16" w:rsidRPr="00825F48" w:rsidRDefault="00772D16" w:rsidP="00855471">
                      <w:pPr>
                        <w:jc w:val="left"/>
                        <w:rPr>
                          <w:b/>
                          <w:color w:val="000000" w:themeColor="text1"/>
                          <w:sz w:val="24"/>
                        </w:rPr>
                      </w:pPr>
                      <w:r>
                        <w:rPr>
                          <w:b/>
                          <w:color w:val="000000" w:themeColor="text1"/>
                          <w:sz w:val="24"/>
                          <w:lang w:val="x-none"/>
                        </w:rPr>
                        <w:t>003</w:t>
                      </w:r>
                    </w:p>
                    <w:p w14:paraId="69F83838" w14:textId="77777777" w:rsidR="00772D16" w:rsidRPr="005826D9" w:rsidRDefault="00772D16" w:rsidP="00855471">
                      <w:pPr>
                        <w:jc w:val="left"/>
                        <w:rPr>
                          <w:b/>
                          <w:color w:val="000000" w:themeColor="text1"/>
                          <w:sz w:val="24"/>
                          <w:lang w:val="x-none"/>
                        </w:rPr>
                      </w:pPr>
                      <w:r w:rsidRPr="005826D9">
                        <w:rPr>
                          <w:rFonts w:hint="eastAsia"/>
                          <w:b/>
                          <w:color w:val="000000" w:themeColor="text1"/>
                          <w:sz w:val="24"/>
                          <w:lang w:val="x-none"/>
                        </w:rPr>
                        <w:t xml:space="preserve">Success -&gt; </w:t>
                      </w:r>
                      <w:r w:rsidRPr="005826D9">
                        <w:rPr>
                          <w:rFonts w:hint="eastAsia"/>
                          <w:b/>
                          <w:color w:val="000000" w:themeColor="text1"/>
                          <w:sz w:val="24"/>
                          <w:lang w:val="x-none"/>
                        </w:rPr>
                        <w:t>话题发布成功，校园内的其他同学可以查看此话题。</w:t>
                      </w:r>
                    </w:p>
                    <w:p w14:paraId="7291A743" w14:textId="77777777" w:rsidR="00772D16" w:rsidRPr="005826D9" w:rsidRDefault="00772D16" w:rsidP="00855471">
                      <w:pPr>
                        <w:jc w:val="left"/>
                        <w:rPr>
                          <w:b/>
                          <w:color w:val="000000" w:themeColor="text1"/>
                          <w:sz w:val="24"/>
                          <w:lang w:val="x-none"/>
                        </w:rPr>
                      </w:pPr>
                      <w:r w:rsidRPr="005826D9">
                        <w:rPr>
                          <w:rFonts w:hint="eastAsia"/>
                          <w:b/>
                          <w:color w:val="000000" w:themeColor="text1"/>
                          <w:sz w:val="24"/>
                          <w:lang w:val="x-none"/>
                        </w:rPr>
                        <w:t xml:space="preserve">Fail    -&gt; </w:t>
                      </w:r>
                      <w:r w:rsidRPr="005826D9">
                        <w:rPr>
                          <w:rFonts w:hint="eastAsia"/>
                          <w:b/>
                          <w:color w:val="000000" w:themeColor="text1"/>
                          <w:sz w:val="24"/>
                          <w:lang w:val="x-none"/>
                        </w:rPr>
                        <w:t>话题中含有政治敏感词汇或色情词汇，发布失败！</w:t>
                      </w:r>
                    </w:p>
                    <w:p w14:paraId="58CABD42" w14:textId="77777777" w:rsidR="00772D16" w:rsidRPr="002912FB" w:rsidRDefault="00772D16" w:rsidP="00855471">
                      <w:pPr>
                        <w:jc w:val="left"/>
                        <w:rPr>
                          <w:b/>
                          <w:color w:val="000000" w:themeColor="text1"/>
                          <w:sz w:val="24"/>
                        </w:rPr>
                      </w:pPr>
                    </w:p>
                    <w:p w14:paraId="74CB79FF" w14:textId="77777777" w:rsidR="00772D16" w:rsidRPr="002912FB" w:rsidRDefault="00772D16" w:rsidP="00855471">
                      <w:pPr>
                        <w:jc w:val="left"/>
                        <w:rPr>
                          <w:b/>
                          <w:color w:val="000000" w:themeColor="text1"/>
                          <w:sz w:val="24"/>
                          <w:lang w:val="x-none"/>
                        </w:rPr>
                      </w:pPr>
                    </w:p>
                  </w:txbxContent>
                </v:textbox>
                <w10:wrap type="through"/>
              </v:rect>
            </w:pict>
          </mc:Fallback>
        </mc:AlternateContent>
      </w:r>
    </w:p>
    <w:p w14:paraId="068771B4" w14:textId="77777777" w:rsidR="002F0E70" w:rsidRPr="002F0E70" w:rsidRDefault="002F0E70" w:rsidP="002F0E70">
      <w:pPr>
        <w:pStyle w:val="2"/>
        <w:spacing w:line="416" w:lineRule="auto"/>
        <w:ind w:firstLine="420"/>
        <w:jc w:val="left"/>
        <w:rPr>
          <w:rFonts w:ascii="Times New Roman"/>
          <w:sz w:val="30"/>
          <w:szCs w:val="30"/>
          <w:lang w:eastAsia="zh-CN"/>
        </w:rPr>
      </w:pPr>
      <w:r>
        <w:rPr>
          <w:rFonts w:ascii="Times New Roman"/>
          <w:sz w:val="30"/>
          <w:szCs w:val="30"/>
          <w:lang w:eastAsia="zh-CN"/>
        </w:rPr>
        <w:t xml:space="preserve">3.6 </w:t>
      </w:r>
      <w:r w:rsidR="006A10F5">
        <w:rPr>
          <w:rFonts w:ascii="Times New Roman" w:hint="eastAsia"/>
          <w:sz w:val="30"/>
          <w:szCs w:val="30"/>
          <w:lang w:eastAsia="zh-CN"/>
        </w:rPr>
        <w:t>用户故事</w:t>
      </w:r>
      <w:r w:rsidR="006A10F5">
        <w:rPr>
          <w:rFonts w:ascii="Times New Roman" w:hint="eastAsia"/>
          <w:sz w:val="30"/>
          <w:szCs w:val="30"/>
          <w:lang w:eastAsia="zh-CN"/>
        </w:rPr>
        <w:t>4</w:t>
      </w:r>
      <w:r>
        <w:rPr>
          <w:rFonts w:ascii="Times New Roman"/>
          <w:sz w:val="30"/>
          <w:szCs w:val="30"/>
          <w:lang w:eastAsia="zh-CN"/>
        </w:rPr>
        <w:t xml:space="preserve"> </w:t>
      </w:r>
    </w:p>
    <w:p w14:paraId="1521C722" w14:textId="78547DA4" w:rsidR="00BC3451" w:rsidRDefault="00BC3451" w:rsidP="00BC3451">
      <w:pPr>
        <w:ind w:leftChars="200" w:left="1050" w:hangingChars="300" w:hanging="630"/>
        <w:jc w:val="left"/>
        <w:rPr>
          <w:lang w:val="x-none"/>
        </w:rPr>
      </w:pPr>
      <w:r>
        <w:rPr>
          <w:rFonts w:hint="eastAsia"/>
          <w:lang w:val="x-none"/>
        </w:rPr>
        <w:t>正面：作为一个网站管理者，我想要获得新闻和话题的浏览量，以便于对该</w:t>
      </w:r>
      <w:r w:rsidR="00FC5279">
        <w:rPr>
          <w:rFonts w:hint="eastAsia"/>
          <w:lang w:val="x-none"/>
        </w:rPr>
        <w:t>新闻或话题的热度有一个统计，从而为用户进行相关新闻或话题的推送</w:t>
      </w:r>
      <w:r>
        <w:rPr>
          <w:rFonts w:hint="eastAsia"/>
          <w:lang w:val="x-none"/>
        </w:rPr>
        <w:t>。</w:t>
      </w:r>
    </w:p>
    <w:p w14:paraId="4BE1146E" w14:textId="77777777" w:rsidR="00BC3451" w:rsidRDefault="00BC3451" w:rsidP="00BC3451">
      <w:pPr>
        <w:ind w:leftChars="200" w:left="1050" w:hangingChars="300" w:hanging="630"/>
        <w:jc w:val="left"/>
        <w:rPr>
          <w:lang w:val="x-none"/>
        </w:rPr>
      </w:pPr>
      <w:r>
        <w:rPr>
          <w:rFonts w:hint="eastAsia"/>
          <w:lang w:val="x-none"/>
        </w:rPr>
        <w:t>图示：</w:t>
      </w:r>
    </w:p>
    <w:p w14:paraId="14D998D4" w14:textId="20158C4B" w:rsidR="00BC3451" w:rsidRDefault="00BC3451" w:rsidP="00BC3451">
      <w:pPr>
        <w:ind w:leftChars="200" w:left="1050" w:hangingChars="300" w:hanging="630"/>
        <w:jc w:val="left"/>
        <w:rPr>
          <w:lang w:val="x-none"/>
        </w:rPr>
      </w:pPr>
      <w:r>
        <w:rPr>
          <w:lang w:val="x-none"/>
        </w:rPr>
        <w:tab/>
      </w:r>
      <w:r w:rsidR="00F758C2">
        <w:rPr>
          <w:noProof/>
        </w:rPr>
        <mc:AlternateContent>
          <mc:Choice Requires="wps">
            <w:drawing>
              <wp:anchor distT="0" distB="0" distL="114300" distR="114300" simplePos="0" relativeHeight="251710976" behindDoc="0" locked="0" layoutInCell="1" allowOverlap="1" wp14:anchorId="75B3E811" wp14:editId="11DAD7AE">
                <wp:simplePos x="0" y="0"/>
                <wp:positionH relativeFrom="column">
                  <wp:posOffset>0</wp:posOffset>
                </wp:positionH>
                <wp:positionV relativeFrom="paragraph">
                  <wp:posOffset>189865</wp:posOffset>
                </wp:positionV>
                <wp:extent cx="5257800" cy="1493520"/>
                <wp:effectExtent l="0" t="0" r="25400" b="30480"/>
                <wp:wrapThrough wrapText="bothSides">
                  <wp:wrapPolygon edited="0">
                    <wp:start x="0" y="0"/>
                    <wp:lineTo x="0" y="21673"/>
                    <wp:lineTo x="21600" y="21673"/>
                    <wp:lineTo x="21600" y="0"/>
                    <wp:lineTo x="0" y="0"/>
                  </wp:wrapPolygon>
                </wp:wrapThrough>
                <wp:docPr id="73" name="矩形 73"/>
                <wp:cNvGraphicFramePr/>
                <a:graphic xmlns:a="http://schemas.openxmlformats.org/drawingml/2006/main">
                  <a:graphicData uri="http://schemas.microsoft.com/office/word/2010/wordprocessingShape">
                    <wps:wsp>
                      <wps:cNvSpPr/>
                      <wps:spPr>
                        <a:xfrm>
                          <a:off x="0" y="0"/>
                          <a:ext cx="5257800" cy="1493520"/>
                        </a:xfrm>
                        <a:prstGeom prst="rect">
                          <a:avLst/>
                        </a:prstGeom>
                        <a:solidFill>
                          <a:schemeClr val="accent1">
                            <a:alpha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242CB0" w14:textId="4DDFC07A" w:rsidR="00772D16" w:rsidRPr="00825F48" w:rsidRDefault="00772D16" w:rsidP="00F758C2">
                            <w:pPr>
                              <w:jc w:val="left"/>
                              <w:rPr>
                                <w:b/>
                                <w:color w:val="000000" w:themeColor="text1"/>
                                <w:sz w:val="24"/>
                              </w:rPr>
                            </w:pPr>
                            <w:r>
                              <w:rPr>
                                <w:b/>
                                <w:color w:val="000000" w:themeColor="text1"/>
                                <w:sz w:val="24"/>
                                <w:lang w:val="x-none"/>
                              </w:rPr>
                              <w:t>004</w:t>
                            </w:r>
                          </w:p>
                          <w:p w14:paraId="06D31749" w14:textId="36ECFD18" w:rsidR="00772D16" w:rsidRDefault="00772D16" w:rsidP="00F758C2">
                            <w:pPr>
                              <w:jc w:val="left"/>
                              <w:rPr>
                                <w:b/>
                                <w:color w:val="000000" w:themeColor="text1"/>
                                <w:sz w:val="24"/>
                                <w:lang w:val="x-none"/>
                              </w:rPr>
                            </w:pPr>
                            <w:r w:rsidRPr="002912FB">
                              <w:rPr>
                                <w:rFonts w:hint="eastAsia"/>
                                <w:b/>
                                <w:color w:val="000000" w:themeColor="text1"/>
                                <w:sz w:val="24"/>
                                <w:lang w:val="x-none"/>
                              </w:rPr>
                              <w:t>作为一个</w:t>
                            </w:r>
                            <w:r>
                              <w:rPr>
                                <w:b/>
                                <w:color w:val="000000" w:themeColor="text1"/>
                                <w:sz w:val="24"/>
                                <w:lang w:val="x-none"/>
                              </w:rPr>
                              <w:t>&lt;</w:t>
                            </w:r>
                            <w:r>
                              <w:rPr>
                                <w:rFonts w:hint="eastAsia"/>
                                <w:b/>
                                <w:color w:val="000000" w:themeColor="text1"/>
                                <w:sz w:val="24"/>
                                <w:lang w:val="x-none"/>
                              </w:rPr>
                              <w:t>管理员</w:t>
                            </w:r>
                            <w:r>
                              <w:rPr>
                                <w:b/>
                                <w:color w:val="000000" w:themeColor="text1"/>
                                <w:sz w:val="24"/>
                                <w:lang w:val="x-none"/>
                              </w:rPr>
                              <w:t>&gt;</w:t>
                            </w:r>
                            <w:r w:rsidRPr="002912FB">
                              <w:rPr>
                                <w:rFonts w:hint="eastAsia"/>
                                <w:b/>
                                <w:color w:val="000000" w:themeColor="text1"/>
                                <w:sz w:val="24"/>
                                <w:lang w:val="x-none"/>
                              </w:rPr>
                              <w:t>，</w:t>
                            </w:r>
                          </w:p>
                          <w:p w14:paraId="6B30F999" w14:textId="5730D2D7" w:rsidR="00772D16" w:rsidRDefault="00772D16" w:rsidP="00F758C2">
                            <w:pPr>
                              <w:jc w:val="left"/>
                              <w:rPr>
                                <w:b/>
                                <w:color w:val="000000" w:themeColor="text1"/>
                                <w:sz w:val="24"/>
                                <w:lang w:val="x-none"/>
                              </w:rPr>
                            </w:pPr>
                            <w:r w:rsidRPr="002912FB">
                              <w:rPr>
                                <w:rFonts w:hint="eastAsia"/>
                                <w:b/>
                                <w:color w:val="000000" w:themeColor="text1"/>
                                <w:sz w:val="24"/>
                                <w:lang w:val="x-none"/>
                              </w:rPr>
                              <w:t>我想要</w:t>
                            </w:r>
                            <w:r>
                              <w:rPr>
                                <w:b/>
                                <w:color w:val="000000" w:themeColor="text1"/>
                                <w:sz w:val="24"/>
                                <w:lang w:val="x-none"/>
                              </w:rPr>
                              <w:t>&lt;</w:t>
                            </w:r>
                            <w:r w:rsidRPr="00FC5279">
                              <w:rPr>
                                <w:rFonts w:hint="eastAsia"/>
                                <w:b/>
                                <w:color w:val="000000" w:themeColor="text1"/>
                                <w:sz w:val="24"/>
                                <w:lang w:val="x-none"/>
                              </w:rPr>
                              <w:t>获得新闻和话题的浏览量</w:t>
                            </w:r>
                            <w:r>
                              <w:rPr>
                                <w:b/>
                                <w:color w:val="000000" w:themeColor="text1"/>
                                <w:sz w:val="24"/>
                                <w:lang w:val="x-none"/>
                              </w:rPr>
                              <w:t>&gt;</w:t>
                            </w:r>
                            <w:r w:rsidRPr="002912FB">
                              <w:rPr>
                                <w:rFonts w:hint="eastAsia"/>
                                <w:b/>
                                <w:color w:val="000000" w:themeColor="text1"/>
                                <w:sz w:val="24"/>
                                <w:lang w:val="x-none"/>
                              </w:rPr>
                              <w:t>，</w:t>
                            </w:r>
                          </w:p>
                          <w:p w14:paraId="50E465FF" w14:textId="11483FF8" w:rsidR="00772D16" w:rsidRPr="002912FB" w:rsidRDefault="00772D16" w:rsidP="00F758C2">
                            <w:pPr>
                              <w:jc w:val="left"/>
                              <w:rPr>
                                <w:b/>
                                <w:color w:val="000000" w:themeColor="text1"/>
                                <w:sz w:val="24"/>
                              </w:rPr>
                            </w:pPr>
                            <w:r w:rsidRPr="002912FB">
                              <w:rPr>
                                <w:rFonts w:hint="eastAsia"/>
                                <w:b/>
                                <w:color w:val="000000" w:themeColor="text1"/>
                                <w:sz w:val="24"/>
                                <w:lang w:val="x-none"/>
                              </w:rPr>
                              <w:t>以便于</w:t>
                            </w:r>
                            <w:r>
                              <w:rPr>
                                <w:b/>
                                <w:color w:val="000000" w:themeColor="text1"/>
                                <w:sz w:val="24"/>
                                <w:lang w:val="x-none"/>
                              </w:rPr>
                              <w:t>&lt;</w:t>
                            </w:r>
                            <w:r w:rsidRPr="00FC5279">
                              <w:rPr>
                                <w:rFonts w:hint="eastAsia"/>
                                <w:b/>
                                <w:color w:val="000000" w:themeColor="text1"/>
                                <w:sz w:val="24"/>
                                <w:lang w:val="x-none"/>
                              </w:rPr>
                              <w:t>对该新闻或话题的热度有一个统计，从而为用户进行相关新闻或话题的推送</w:t>
                            </w:r>
                            <w:r>
                              <w:rPr>
                                <w:b/>
                                <w:color w:val="000000" w:themeColor="text1"/>
                                <w:sz w:val="24"/>
                                <w:lang w:val="x-none"/>
                              </w:rPr>
                              <w:t>&gt;</w:t>
                            </w:r>
                            <w:r w:rsidRPr="002912FB">
                              <w:rPr>
                                <w:rFonts w:hint="eastAsia"/>
                                <w:b/>
                                <w:color w:val="000000" w:themeColor="text1"/>
                                <w:sz w:val="24"/>
                                <w:lang w:val="x-none"/>
                              </w:rPr>
                              <w:t>。</w:t>
                            </w:r>
                          </w:p>
                          <w:p w14:paraId="6529C944" w14:textId="77777777" w:rsidR="00772D16" w:rsidRPr="002912FB" w:rsidRDefault="00772D16" w:rsidP="00F758C2">
                            <w:pPr>
                              <w:jc w:val="left"/>
                              <w:rPr>
                                <w:b/>
                                <w:color w:val="000000" w:themeColor="text1"/>
                                <w:sz w:val="24"/>
                                <w:lang w:val="x-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3E811" id="矩形 73" o:spid="_x0000_s1049" style="position:absolute;left:0;text-align:left;margin-left:0;margin-top:14.95pt;width:414pt;height:117.6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" fillcolor="#5b9bd5 [3204]" strokecolor="#1f4d78 [1604]" strokeweight="1pt">
                <v:fill opacity="52428f"/>
                <v:textbox>
                  <w:txbxContent>
                    <w:p w14:paraId="00242CB0" w14:textId="4DDFC07A" w:rsidR="00772D16" w:rsidRPr="00825F48" w:rsidRDefault="00772D16" w:rsidP="00F758C2">
                      <w:pPr>
                        <w:jc w:val="left"/>
                        <w:rPr>
                          <w:b/>
                          <w:color w:val="000000" w:themeColor="text1"/>
                          <w:sz w:val="24"/>
                        </w:rPr>
                      </w:pPr>
                      <w:r>
                        <w:rPr>
                          <w:b/>
                          <w:color w:val="000000" w:themeColor="text1"/>
                          <w:sz w:val="24"/>
                          <w:lang w:val="x-none"/>
                        </w:rPr>
                        <w:t>004</w:t>
                      </w:r>
                    </w:p>
                    <w:p w14:paraId="06D31749" w14:textId="36ECFD18" w:rsidR="00772D16" w:rsidRDefault="00772D16" w:rsidP="00F758C2">
                      <w:pPr>
                        <w:jc w:val="left"/>
                        <w:rPr>
                          <w:b/>
                          <w:color w:val="000000" w:themeColor="text1"/>
                          <w:sz w:val="24"/>
                          <w:lang w:val="x-none"/>
                        </w:rPr>
                      </w:pPr>
                      <w:r w:rsidRPr="002912FB">
                        <w:rPr>
                          <w:rFonts w:hint="eastAsia"/>
                          <w:b/>
                          <w:color w:val="000000" w:themeColor="text1"/>
                          <w:sz w:val="24"/>
                          <w:lang w:val="x-none"/>
                        </w:rPr>
                        <w:t>作为一个</w:t>
                      </w:r>
                      <w:r>
                        <w:rPr>
                          <w:b/>
                          <w:color w:val="000000" w:themeColor="text1"/>
                          <w:sz w:val="24"/>
                          <w:lang w:val="x-none"/>
                        </w:rPr>
                        <w:t>&lt;</w:t>
                      </w:r>
                      <w:r>
                        <w:rPr>
                          <w:rFonts w:hint="eastAsia"/>
                          <w:b/>
                          <w:color w:val="000000" w:themeColor="text1"/>
                          <w:sz w:val="24"/>
                          <w:lang w:val="x-none"/>
                        </w:rPr>
                        <w:t>管理员</w:t>
                      </w:r>
                      <w:r>
                        <w:rPr>
                          <w:b/>
                          <w:color w:val="000000" w:themeColor="text1"/>
                          <w:sz w:val="24"/>
                          <w:lang w:val="x-none"/>
                        </w:rPr>
                        <w:t>&gt;</w:t>
                      </w:r>
                      <w:r w:rsidRPr="002912FB">
                        <w:rPr>
                          <w:rFonts w:hint="eastAsia"/>
                          <w:b/>
                          <w:color w:val="000000" w:themeColor="text1"/>
                          <w:sz w:val="24"/>
                          <w:lang w:val="x-none"/>
                        </w:rPr>
                        <w:t>，</w:t>
                      </w:r>
                    </w:p>
                    <w:p w14:paraId="6B30F999" w14:textId="5730D2D7" w:rsidR="00772D16" w:rsidRDefault="00772D16" w:rsidP="00F758C2">
                      <w:pPr>
                        <w:jc w:val="left"/>
                        <w:rPr>
                          <w:b/>
                          <w:color w:val="000000" w:themeColor="text1"/>
                          <w:sz w:val="24"/>
                          <w:lang w:val="x-none"/>
                        </w:rPr>
                      </w:pPr>
                      <w:r w:rsidRPr="002912FB">
                        <w:rPr>
                          <w:rFonts w:hint="eastAsia"/>
                          <w:b/>
                          <w:color w:val="000000" w:themeColor="text1"/>
                          <w:sz w:val="24"/>
                          <w:lang w:val="x-none"/>
                        </w:rPr>
                        <w:t>我想要</w:t>
                      </w:r>
                      <w:r>
                        <w:rPr>
                          <w:b/>
                          <w:color w:val="000000" w:themeColor="text1"/>
                          <w:sz w:val="24"/>
                          <w:lang w:val="x-none"/>
                        </w:rPr>
                        <w:t>&lt;</w:t>
                      </w:r>
                      <w:r w:rsidRPr="00FC5279">
                        <w:rPr>
                          <w:rFonts w:hint="eastAsia"/>
                          <w:b/>
                          <w:color w:val="000000" w:themeColor="text1"/>
                          <w:sz w:val="24"/>
                          <w:lang w:val="x-none"/>
                        </w:rPr>
                        <w:t>获得新闻和话题的浏览量</w:t>
                      </w:r>
                      <w:r>
                        <w:rPr>
                          <w:b/>
                          <w:color w:val="000000" w:themeColor="text1"/>
                          <w:sz w:val="24"/>
                          <w:lang w:val="x-none"/>
                        </w:rPr>
                        <w:t>&gt;</w:t>
                      </w:r>
                      <w:r w:rsidRPr="002912FB">
                        <w:rPr>
                          <w:rFonts w:hint="eastAsia"/>
                          <w:b/>
                          <w:color w:val="000000" w:themeColor="text1"/>
                          <w:sz w:val="24"/>
                          <w:lang w:val="x-none"/>
                        </w:rPr>
                        <w:t>，</w:t>
                      </w:r>
                    </w:p>
                    <w:p w14:paraId="50E465FF" w14:textId="11483FF8" w:rsidR="00772D16" w:rsidRPr="002912FB" w:rsidRDefault="00772D16" w:rsidP="00F758C2">
                      <w:pPr>
                        <w:jc w:val="left"/>
                        <w:rPr>
                          <w:b/>
                          <w:color w:val="000000" w:themeColor="text1"/>
                          <w:sz w:val="24"/>
                        </w:rPr>
                      </w:pPr>
                      <w:r w:rsidRPr="002912FB">
                        <w:rPr>
                          <w:rFonts w:hint="eastAsia"/>
                          <w:b/>
                          <w:color w:val="000000" w:themeColor="text1"/>
                          <w:sz w:val="24"/>
                          <w:lang w:val="x-none"/>
                        </w:rPr>
                        <w:t>以便于</w:t>
                      </w:r>
                      <w:r>
                        <w:rPr>
                          <w:b/>
                          <w:color w:val="000000" w:themeColor="text1"/>
                          <w:sz w:val="24"/>
                          <w:lang w:val="x-none"/>
                        </w:rPr>
                        <w:t>&lt;</w:t>
                      </w:r>
                      <w:r w:rsidRPr="00FC5279">
                        <w:rPr>
                          <w:rFonts w:hint="eastAsia"/>
                          <w:b/>
                          <w:color w:val="000000" w:themeColor="text1"/>
                          <w:sz w:val="24"/>
                          <w:lang w:val="x-none"/>
                        </w:rPr>
                        <w:t>对该新闻或话题的热度有一个统计，从而为用户进行相关新闻或话题的推送</w:t>
                      </w:r>
                      <w:r>
                        <w:rPr>
                          <w:b/>
                          <w:color w:val="000000" w:themeColor="text1"/>
                          <w:sz w:val="24"/>
                          <w:lang w:val="x-none"/>
                        </w:rPr>
                        <w:t>&gt;</w:t>
                      </w:r>
                      <w:r w:rsidRPr="002912FB">
                        <w:rPr>
                          <w:rFonts w:hint="eastAsia"/>
                          <w:b/>
                          <w:color w:val="000000" w:themeColor="text1"/>
                          <w:sz w:val="24"/>
                          <w:lang w:val="x-none"/>
                        </w:rPr>
                        <w:t>。</w:t>
                      </w:r>
                    </w:p>
                    <w:p w14:paraId="6529C944" w14:textId="77777777" w:rsidR="00772D16" w:rsidRPr="002912FB" w:rsidRDefault="00772D16" w:rsidP="00F758C2">
                      <w:pPr>
                        <w:jc w:val="left"/>
                        <w:rPr>
                          <w:b/>
                          <w:color w:val="000000" w:themeColor="text1"/>
                          <w:sz w:val="24"/>
                          <w:lang w:val="x-none"/>
                        </w:rPr>
                      </w:pPr>
                    </w:p>
                  </w:txbxContent>
                </v:textbox>
                <w10:wrap type="through"/>
              </v:rect>
            </w:pict>
          </mc:Fallback>
        </mc:AlternateContent>
      </w:r>
    </w:p>
    <w:p w14:paraId="6A1F3511" w14:textId="25B6AEAE" w:rsidR="00686091" w:rsidRDefault="00F758C2" w:rsidP="00BC3451">
      <w:pPr>
        <w:ind w:leftChars="200" w:left="1324" w:hangingChars="300" w:hanging="904"/>
        <w:jc w:val="left"/>
        <w:rPr>
          <w:lang w:val="x-none"/>
        </w:rPr>
      </w:pPr>
      <w:r>
        <w:rPr>
          <w:rFonts w:eastAsia="黑体" w:hAnsi="Arial" w:hint="eastAsia"/>
          <w:b/>
          <w:bCs/>
          <w:noProof/>
          <w:sz w:val="30"/>
          <w:szCs w:val="30"/>
        </w:rPr>
        <w:drawing>
          <wp:anchor distT="0" distB="0" distL="114300" distR="114300" simplePos="0" relativeHeight="251708928" behindDoc="1" locked="0" layoutInCell="1" allowOverlap="1" wp14:anchorId="36676AD5" wp14:editId="545DA33B">
            <wp:simplePos x="0" y="0"/>
            <wp:positionH relativeFrom="column">
              <wp:posOffset>266700</wp:posOffset>
            </wp:positionH>
            <wp:positionV relativeFrom="paragraph">
              <wp:posOffset>63500</wp:posOffset>
            </wp:positionV>
            <wp:extent cx="5270500" cy="4610100"/>
            <wp:effectExtent l="0" t="0" r="12700" b="12700"/>
            <wp:wrapNone/>
            <wp:docPr id="72" name="图片 72" desc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43BADF" w14:textId="77777777" w:rsidR="00686091" w:rsidRDefault="00686091" w:rsidP="00BC3451">
      <w:pPr>
        <w:ind w:leftChars="200" w:left="1050" w:hangingChars="300" w:hanging="630"/>
        <w:jc w:val="left"/>
        <w:rPr>
          <w:lang w:val="x-none"/>
        </w:rPr>
      </w:pPr>
    </w:p>
    <w:p w14:paraId="2364D3DB" w14:textId="77777777" w:rsidR="00686091" w:rsidRDefault="00686091" w:rsidP="00BC3451">
      <w:pPr>
        <w:ind w:leftChars="200" w:left="1050" w:hangingChars="300" w:hanging="630"/>
        <w:jc w:val="left"/>
        <w:rPr>
          <w:lang w:val="x-none"/>
        </w:rPr>
      </w:pPr>
    </w:p>
    <w:p w14:paraId="6E20400A" w14:textId="77777777" w:rsidR="00686091" w:rsidRDefault="00686091" w:rsidP="00BC3451">
      <w:pPr>
        <w:ind w:leftChars="200" w:left="1050" w:hangingChars="300" w:hanging="630"/>
        <w:jc w:val="left"/>
        <w:rPr>
          <w:lang w:val="x-none"/>
        </w:rPr>
      </w:pPr>
    </w:p>
    <w:p w14:paraId="6645A469" w14:textId="77777777" w:rsidR="00686091" w:rsidRDefault="00686091" w:rsidP="00BC3451">
      <w:pPr>
        <w:ind w:leftChars="200" w:left="1050" w:hangingChars="300" w:hanging="630"/>
        <w:jc w:val="left"/>
        <w:rPr>
          <w:lang w:val="x-none"/>
        </w:rPr>
      </w:pPr>
    </w:p>
    <w:p w14:paraId="18C135D3" w14:textId="77777777" w:rsidR="00686091" w:rsidRDefault="00686091" w:rsidP="00BC3451">
      <w:pPr>
        <w:ind w:leftChars="200" w:left="1050" w:hangingChars="300" w:hanging="630"/>
        <w:jc w:val="left"/>
        <w:rPr>
          <w:lang w:val="x-none"/>
        </w:rPr>
      </w:pPr>
    </w:p>
    <w:p w14:paraId="473AA5C9" w14:textId="77777777" w:rsidR="00686091" w:rsidRDefault="00686091" w:rsidP="00BC3451">
      <w:pPr>
        <w:ind w:leftChars="200" w:left="1050" w:hangingChars="300" w:hanging="630"/>
        <w:jc w:val="left"/>
        <w:rPr>
          <w:lang w:val="x-none"/>
        </w:rPr>
      </w:pPr>
    </w:p>
    <w:p w14:paraId="2FF6EA76" w14:textId="77777777" w:rsidR="00686091" w:rsidRDefault="00686091" w:rsidP="00BC3451">
      <w:pPr>
        <w:ind w:leftChars="200" w:left="1050" w:hangingChars="300" w:hanging="630"/>
        <w:jc w:val="left"/>
        <w:rPr>
          <w:lang w:val="x-none"/>
        </w:rPr>
      </w:pPr>
    </w:p>
    <w:p w14:paraId="2E8D6D8F" w14:textId="77777777" w:rsidR="00686091" w:rsidRDefault="00686091" w:rsidP="00BC3451">
      <w:pPr>
        <w:ind w:leftChars="200" w:left="1050" w:hangingChars="300" w:hanging="630"/>
        <w:jc w:val="left"/>
        <w:rPr>
          <w:lang w:val="x-none"/>
        </w:rPr>
      </w:pPr>
    </w:p>
    <w:p w14:paraId="0088FAAC" w14:textId="77777777" w:rsidR="00D64A2C" w:rsidRDefault="00D64A2C" w:rsidP="00BC3451">
      <w:pPr>
        <w:ind w:leftChars="200" w:left="1050" w:hangingChars="300" w:hanging="630"/>
        <w:jc w:val="left"/>
        <w:rPr>
          <w:lang w:val="x-none"/>
        </w:rPr>
      </w:pPr>
    </w:p>
    <w:p w14:paraId="2205569A" w14:textId="77777777" w:rsidR="00D64A2C" w:rsidRDefault="00D64A2C" w:rsidP="00BC3451">
      <w:pPr>
        <w:ind w:leftChars="200" w:left="1050" w:hangingChars="300" w:hanging="630"/>
        <w:jc w:val="left"/>
        <w:rPr>
          <w:lang w:val="x-none"/>
        </w:rPr>
      </w:pPr>
    </w:p>
    <w:p w14:paraId="41D81BAD" w14:textId="77777777" w:rsidR="00D64A2C" w:rsidRDefault="00D64A2C" w:rsidP="00BC3451">
      <w:pPr>
        <w:ind w:leftChars="200" w:left="1050" w:hangingChars="300" w:hanging="630"/>
        <w:jc w:val="left"/>
        <w:rPr>
          <w:lang w:val="x-none"/>
        </w:rPr>
      </w:pPr>
    </w:p>
    <w:p w14:paraId="1AAA9700" w14:textId="77777777" w:rsidR="00D64A2C" w:rsidRDefault="00D64A2C" w:rsidP="00BC3451">
      <w:pPr>
        <w:ind w:leftChars="200" w:left="1050" w:hangingChars="300" w:hanging="630"/>
        <w:jc w:val="left"/>
        <w:rPr>
          <w:lang w:val="x-none"/>
        </w:rPr>
      </w:pPr>
    </w:p>
    <w:p w14:paraId="02B0E5BD" w14:textId="77777777" w:rsidR="00686091" w:rsidRDefault="00686091" w:rsidP="00FC5279">
      <w:pPr>
        <w:jc w:val="left"/>
        <w:rPr>
          <w:lang w:val="x-none"/>
        </w:rPr>
      </w:pPr>
    </w:p>
    <w:p w14:paraId="7AC8C0D3" w14:textId="77777777" w:rsidR="00BC3451" w:rsidRDefault="00BC3451" w:rsidP="00BC3451">
      <w:pPr>
        <w:ind w:left="420"/>
        <w:jc w:val="left"/>
        <w:rPr>
          <w:lang w:val="x-none"/>
        </w:rPr>
      </w:pPr>
      <w:r>
        <w:rPr>
          <w:rFonts w:hint="eastAsia"/>
          <w:lang w:val="x-none"/>
        </w:rPr>
        <w:lastRenderedPageBreak/>
        <w:t>反面：</w:t>
      </w:r>
      <w:r>
        <w:rPr>
          <w:rFonts w:hint="eastAsia"/>
          <w:lang w:val="x-none"/>
        </w:rPr>
        <w:t xml:space="preserve">Success -&gt; </w:t>
      </w:r>
      <w:r>
        <w:rPr>
          <w:rFonts w:hint="eastAsia"/>
          <w:lang w:val="x-none"/>
        </w:rPr>
        <w:t>浏览量展示在新闻或话题页面中</w:t>
      </w:r>
    </w:p>
    <w:p w14:paraId="029A4742" w14:textId="77777777" w:rsidR="00BC3451" w:rsidRDefault="00BC3451" w:rsidP="00BC3451">
      <w:pPr>
        <w:ind w:left="420"/>
        <w:jc w:val="left"/>
        <w:rPr>
          <w:lang w:val="x-none"/>
        </w:rPr>
      </w:pPr>
      <w:r>
        <w:rPr>
          <w:rFonts w:hint="eastAsia"/>
          <w:lang w:val="x-none"/>
        </w:rPr>
        <w:t xml:space="preserve"> </w:t>
      </w:r>
      <w:r>
        <w:rPr>
          <w:lang w:val="x-none"/>
        </w:rPr>
        <w:t xml:space="preserve">     F</w:t>
      </w:r>
      <w:r>
        <w:rPr>
          <w:rFonts w:hint="eastAsia"/>
          <w:lang w:val="x-none"/>
        </w:rPr>
        <w:t xml:space="preserve">ail </w:t>
      </w:r>
      <w:r>
        <w:rPr>
          <w:lang w:val="x-none"/>
        </w:rPr>
        <w:t xml:space="preserve">   </w:t>
      </w:r>
      <w:r>
        <w:rPr>
          <w:rFonts w:hint="eastAsia"/>
          <w:lang w:val="x-none"/>
        </w:rPr>
        <w:t>-&gt;</w:t>
      </w:r>
      <w:r>
        <w:rPr>
          <w:lang w:val="x-none"/>
        </w:rPr>
        <w:t xml:space="preserve"> </w:t>
      </w:r>
      <w:r>
        <w:rPr>
          <w:rFonts w:hint="eastAsia"/>
          <w:lang w:val="x-none"/>
        </w:rPr>
        <w:t>异常错误</w:t>
      </w:r>
    </w:p>
    <w:p w14:paraId="73AC51F7" w14:textId="77777777" w:rsidR="00BC3451" w:rsidRPr="00BC3451" w:rsidRDefault="00BC3451" w:rsidP="00BC3451">
      <w:pPr>
        <w:ind w:left="420"/>
        <w:rPr>
          <w:lang w:val="x-none"/>
        </w:rPr>
      </w:pPr>
    </w:p>
    <w:p w14:paraId="34D16A44" w14:textId="736ED311" w:rsidR="00BC3451" w:rsidRPr="00BC3451" w:rsidRDefault="00FC5279" w:rsidP="00BC3451">
      <w:pPr>
        <w:ind w:left="420"/>
        <w:rPr>
          <w:lang w:val="x-none"/>
        </w:rPr>
      </w:pPr>
      <w:r>
        <w:rPr>
          <w:noProof/>
        </w:rPr>
        <mc:AlternateContent>
          <mc:Choice Requires="wps">
            <w:drawing>
              <wp:anchor distT="0" distB="0" distL="114300" distR="114300" simplePos="0" relativeHeight="251713024" behindDoc="0" locked="0" layoutInCell="1" allowOverlap="1" wp14:anchorId="7DA41CE5" wp14:editId="1BF588C9">
                <wp:simplePos x="0" y="0"/>
                <wp:positionH relativeFrom="column">
                  <wp:posOffset>0</wp:posOffset>
                </wp:positionH>
                <wp:positionV relativeFrom="paragraph">
                  <wp:posOffset>189865</wp:posOffset>
                </wp:positionV>
                <wp:extent cx="5257800" cy="1493520"/>
                <wp:effectExtent l="0" t="0" r="25400" b="30480"/>
                <wp:wrapThrough wrapText="bothSides">
                  <wp:wrapPolygon edited="0">
                    <wp:start x="0" y="0"/>
                    <wp:lineTo x="0" y="21673"/>
                    <wp:lineTo x="21600" y="21673"/>
                    <wp:lineTo x="21600" y="0"/>
                    <wp:lineTo x="0" y="0"/>
                  </wp:wrapPolygon>
                </wp:wrapThrough>
                <wp:docPr id="74" name="矩形 74"/>
                <wp:cNvGraphicFramePr/>
                <a:graphic xmlns:a="http://schemas.openxmlformats.org/drawingml/2006/main">
                  <a:graphicData uri="http://schemas.microsoft.com/office/word/2010/wordprocessingShape">
                    <wps:wsp>
                      <wps:cNvSpPr/>
                      <wps:spPr>
                        <a:xfrm>
                          <a:off x="0" y="0"/>
                          <a:ext cx="5257800" cy="1493520"/>
                        </a:xfrm>
                        <a:prstGeom prst="rect">
                          <a:avLst/>
                        </a:prstGeom>
                        <a:solidFill>
                          <a:schemeClr val="accent1">
                            <a:alpha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0C0393" w14:textId="77777777" w:rsidR="00772D16" w:rsidRPr="00825F48" w:rsidRDefault="00772D16" w:rsidP="00FC5279">
                            <w:pPr>
                              <w:jc w:val="left"/>
                              <w:rPr>
                                <w:b/>
                                <w:color w:val="000000" w:themeColor="text1"/>
                                <w:sz w:val="24"/>
                              </w:rPr>
                            </w:pPr>
                            <w:r>
                              <w:rPr>
                                <w:b/>
                                <w:color w:val="000000" w:themeColor="text1"/>
                                <w:sz w:val="24"/>
                                <w:lang w:val="x-none"/>
                              </w:rPr>
                              <w:t>003</w:t>
                            </w:r>
                          </w:p>
                          <w:p w14:paraId="0BF21AA3" w14:textId="38B03639" w:rsidR="00772D16" w:rsidRPr="005826D9" w:rsidRDefault="00772D16" w:rsidP="00FC5279">
                            <w:pPr>
                              <w:jc w:val="left"/>
                              <w:rPr>
                                <w:b/>
                                <w:color w:val="000000" w:themeColor="text1"/>
                                <w:sz w:val="24"/>
                                <w:lang w:val="x-none"/>
                              </w:rPr>
                            </w:pPr>
                            <w:r w:rsidRPr="005826D9">
                              <w:rPr>
                                <w:rFonts w:hint="eastAsia"/>
                                <w:b/>
                                <w:color w:val="000000" w:themeColor="text1"/>
                                <w:sz w:val="24"/>
                                <w:lang w:val="x-none"/>
                              </w:rPr>
                              <w:t>Success -&gt;</w:t>
                            </w:r>
                            <w:r>
                              <w:rPr>
                                <w:b/>
                                <w:color w:val="000000" w:themeColor="text1"/>
                                <w:sz w:val="24"/>
                                <w:lang w:val="x-none"/>
                              </w:rPr>
                              <w:t xml:space="preserve"> </w:t>
                            </w:r>
                            <w:r w:rsidRPr="00FC5279">
                              <w:rPr>
                                <w:rFonts w:hint="eastAsia"/>
                                <w:b/>
                                <w:color w:val="000000" w:themeColor="text1"/>
                                <w:sz w:val="24"/>
                                <w:lang w:val="x-none"/>
                              </w:rPr>
                              <w:t>浏览量展示在新闻或话题页面中</w:t>
                            </w:r>
                            <w:r>
                              <w:rPr>
                                <w:b/>
                                <w:color w:val="000000" w:themeColor="text1"/>
                                <w:sz w:val="24"/>
                                <w:lang w:val="x-none"/>
                              </w:rPr>
                              <w:t>。</w:t>
                            </w:r>
                          </w:p>
                          <w:p w14:paraId="61F498FC" w14:textId="5B1CEE3D" w:rsidR="00772D16" w:rsidRPr="005826D9" w:rsidRDefault="00772D16" w:rsidP="00FC5279">
                            <w:pPr>
                              <w:jc w:val="left"/>
                              <w:rPr>
                                <w:b/>
                                <w:color w:val="000000" w:themeColor="text1"/>
                                <w:sz w:val="24"/>
                                <w:lang w:val="x-none"/>
                              </w:rPr>
                            </w:pPr>
                            <w:r w:rsidRPr="005826D9">
                              <w:rPr>
                                <w:rFonts w:hint="eastAsia"/>
                                <w:b/>
                                <w:color w:val="000000" w:themeColor="text1"/>
                                <w:sz w:val="24"/>
                                <w:lang w:val="x-none"/>
                              </w:rPr>
                              <w:t>Fail    -&gt;</w:t>
                            </w:r>
                            <w:r>
                              <w:rPr>
                                <w:b/>
                                <w:color w:val="000000" w:themeColor="text1"/>
                                <w:sz w:val="24"/>
                                <w:lang w:val="x-none"/>
                              </w:rPr>
                              <w:t xml:space="preserve"> </w:t>
                            </w:r>
                            <w:r w:rsidRPr="00FC5279">
                              <w:rPr>
                                <w:rFonts w:hint="eastAsia"/>
                                <w:b/>
                                <w:color w:val="000000" w:themeColor="text1"/>
                                <w:sz w:val="24"/>
                                <w:lang w:val="x-none"/>
                              </w:rPr>
                              <w:t>异常错误</w:t>
                            </w:r>
                            <w:r>
                              <w:rPr>
                                <w:b/>
                                <w:color w:val="000000" w:themeColor="text1"/>
                                <w:sz w:val="24"/>
                                <w:lang w:val="x-none"/>
                              </w:rPr>
                              <w:t>。</w:t>
                            </w:r>
                          </w:p>
                          <w:p w14:paraId="7F9DD71B" w14:textId="77777777" w:rsidR="00772D16" w:rsidRPr="002912FB" w:rsidRDefault="00772D16" w:rsidP="00FC5279">
                            <w:pPr>
                              <w:jc w:val="left"/>
                              <w:rPr>
                                <w:b/>
                                <w:color w:val="000000" w:themeColor="text1"/>
                                <w:sz w:val="24"/>
                              </w:rPr>
                            </w:pPr>
                          </w:p>
                          <w:p w14:paraId="655225A9" w14:textId="77777777" w:rsidR="00772D16" w:rsidRPr="002912FB" w:rsidRDefault="00772D16" w:rsidP="00FC5279">
                            <w:pPr>
                              <w:jc w:val="left"/>
                              <w:rPr>
                                <w:b/>
                                <w:color w:val="000000" w:themeColor="text1"/>
                                <w:sz w:val="24"/>
                                <w:lang w:val="x-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41CE5" id="矩形 74" o:spid="_x0000_s1050" style="position:absolute;left:0;text-align:left;margin-left:0;margin-top:14.95pt;width:414pt;height:117.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" fillcolor="#5b9bd5 [3204]" strokecolor="#1f4d78 [1604]" strokeweight="1pt">
                <v:fill opacity="52428f"/>
                <v:textbox>
                  <w:txbxContent>
                    <w:p w14:paraId="740C0393" w14:textId="77777777" w:rsidR="00772D16" w:rsidRPr="00825F48" w:rsidRDefault="00772D16" w:rsidP="00FC5279">
                      <w:pPr>
                        <w:jc w:val="left"/>
                        <w:rPr>
                          <w:b/>
                          <w:color w:val="000000" w:themeColor="text1"/>
                          <w:sz w:val="24"/>
                        </w:rPr>
                      </w:pPr>
                      <w:r>
                        <w:rPr>
                          <w:b/>
                          <w:color w:val="000000" w:themeColor="text1"/>
                          <w:sz w:val="24"/>
                          <w:lang w:val="x-none"/>
                        </w:rPr>
                        <w:t>003</w:t>
                      </w:r>
                    </w:p>
                    <w:p w14:paraId="0BF21AA3" w14:textId="38B03639" w:rsidR="00772D16" w:rsidRPr="005826D9" w:rsidRDefault="00772D16" w:rsidP="00FC5279">
                      <w:pPr>
                        <w:jc w:val="left"/>
                        <w:rPr>
                          <w:b/>
                          <w:color w:val="000000" w:themeColor="text1"/>
                          <w:sz w:val="24"/>
                          <w:lang w:val="x-none"/>
                        </w:rPr>
                      </w:pPr>
                      <w:r w:rsidRPr="005826D9">
                        <w:rPr>
                          <w:rFonts w:hint="eastAsia"/>
                          <w:b/>
                          <w:color w:val="000000" w:themeColor="text1"/>
                          <w:sz w:val="24"/>
                          <w:lang w:val="x-none"/>
                        </w:rPr>
                        <w:t>Success -&gt;</w:t>
                      </w:r>
                      <w:r>
                        <w:rPr>
                          <w:b/>
                          <w:color w:val="000000" w:themeColor="text1"/>
                          <w:sz w:val="24"/>
                          <w:lang w:val="x-none"/>
                        </w:rPr>
                        <w:t xml:space="preserve"> </w:t>
                      </w:r>
                      <w:r w:rsidRPr="00FC5279">
                        <w:rPr>
                          <w:rFonts w:hint="eastAsia"/>
                          <w:b/>
                          <w:color w:val="000000" w:themeColor="text1"/>
                          <w:sz w:val="24"/>
                          <w:lang w:val="x-none"/>
                        </w:rPr>
                        <w:t>浏览量展示在新闻或话题页面中</w:t>
                      </w:r>
                      <w:r>
                        <w:rPr>
                          <w:b/>
                          <w:color w:val="000000" w:themeColor="text1"/>
                          <w:sz w:val="24"/>
                          <w:lang w:val="x-none"/>
                        </w:rPr>
                        <w:t>。</w:t>
                      </w:r>
                    </w:p>
                    <w:p w14:paraId="61F498FC" w14:textId="5B1CEE3D" w:rsidR="00772D16" w:rsidRPr="005826D9" w:rsidRDefault="00772D16" w:rsidP="00FC5279">
                      <w:pPr>
                        <w:jc w:val="left"/>
                        <w:rPr>
                          <w:b/>
                          <w:color w:val="000000" w:themeColor="text1"/>
                          <w:sz w:val="24"/>
                          <w:lang w:val="x-none"/>
                        </w:rPr>
                      </w:pPr>
                      <w:r w:rsidRPr="005826D9">
                        <w:rPr>
                          <w:rFonts w:hint="eastAsia"/>
                          <w:b/>
                          <w:color w:val="000000" w:themeColor="text1"/>
                          <w:sz w:val="24"/>
                          <w:lang w:val="x-none"/>
                        </w:rPr>
                        <w:t>Fail    -&gt;</w:t>
                      </w:r>
                      <w:r>
                        <w:rPr>
                          <w:b/>
                          <w:color w:val="000000" w:themeColor="text1"/>
                          <w:sz w:val="24"/>
                          <w:lang w:val="x-none"/>
                        </w:rPr>
                        <w:t xml:space="preserve"> </w:t>
                      </w:r>
                      <w:r w:rsidRPr="00FC5279">
                        <w:rPr>
                          <w:rFonts w:hint="eastAsia"/>
                          <w:b/>
                          <w:color w:val="000000" w:themeColor="text1"/>
                          <w:sz w:val="24"/>
                          <w:lang w:val="x-none"/>
                        </w:rPr>
                        <w:t>异常错误</w:t>
                      </w:r>
                      <w:r>
                        <w:rPr>
                          <w:b/>
                          <w:color w:val="000000" w:themeColor="text1"/>
                          <w:sz w:val="24"/>
                          <w:lang w:val="x-none"/>
                        </w:rPr>
                        <w:t>。</w:t>
                      </w:r>
                    </w:p>
                    <w:p w14:paraId="7F9DD71B" w14:textId="77777777" w:rsidR="00772D16" w:rsidRPr="002912FB" w:rsidRDefault="00772D16" w:rsidP="00FC5279">
                      <w:pPr>
                        <w:jc w:val="left"/>
                        <w:rPr>
                          <w:b/>
                          <w:color w:val="000000" w:themeColor="text1"/>
                          <w:sz w:val="24"/>
                        </w:rPr>
                      </w:pPr>
                    </w:p>
                    <w:p w14:paraId="655225A9" w14:textId="77777777" w:rsidR="00772D16" w:rsidRPr="002912FB" w:rsidRDefault="00772D16" w:rsidP="00FC5279">
                      <w:pPr>
                        <w:jc w:val="left"/>
                        <w:rPr>
                          <w:b/>
                          <w:color w:val="000000" w:themeColor="text1"/>
                          <w:sz w:val="24"/>
                          <w:lang w:val="x-none"/>
                        </w:rPr>
                      </w:pPr>
                    </w:p>
                  </w:txbxContent>
                </v:textbox>
                <w10:wrap type="through"/>
              </v:rect>
            </w:pict>
          </mc:Fallback>
        </mc:AlternateContent>
      </w:r>
    </w:p>
    <w:p w14:paraId="60E69515" w14:textId="77777777" w:rsidR="006A10F5" w:rsidRDefault="003C7180" w:rsidP="003C7180">
      <w:pPr>
        <w:pStyle w:val="2"/>
        <w:spacing w:line="416" w:lineRule="auto"/>
        <w:ind w:firstLine="420"/>
        <w:jc w:val="left"/>
        <w:rPr>
          <w:rFonts w:ascii="Times New Roman"/>
          <w:sz w:val="30"/>
          <w:szCs w:val="30"/>
          <w:lang w:eastAsia="zh-CN"/>
        </w:rPr>
      </w:pPr>
      <w:r>
        <w:rPr>
          <w:rFonts w:ascii="Times New Roman" w:hint="eastAsia"/>
          <w:sz w:val="30"/>
          <w:szCs w:val="30"/>
          <w:lang w:eastAsia="zh-CN"/>
        </w:rPr>
        <w:t>3.7</w:t>
      </w:r>
      <w:r w:rsidR="006A10F5">
        <w:rPr>
          <w:rFonts w:ascii="Times New Roman" w:hint="eastAsia"/>
          <w:sz w:val="30"/>
          <w:szCs w:val="30"/>
          <w:lang w:eastAsia="zh-CN"/>
        </w:rPr>
        <w:t>用户故事</w:t>
      </w:r>
      <w:r w:rsidR="006A10F5">
        <w:rPr>
          <w:rFonts w:ascii="Times New Roman" w:hint="eastAsia"/>
          <w:sz w:val="30"/>
          <w:szCs w:val="30"/>
          <w:lang w:eastAsia="zh-CN"/>
        </w:rPr>
        <w:t>5</w:t>
      </w:r>
    </w:p>
    <w:p w14:paraId="08F2336E" w14:textId="77777777" w:rsidR="00BC3451" w:rsidRDefault="00BC3451" w:rsidP="00BC3451">
      <w:pPr>
        <w:rPr>
          <w:lang w:val="x-none"/>
        </w:rPr>
      </w:pPr>
    </w:p>
    <w:p w14:paraId="4EABAC8C" w14:textId="77777777" w:rsidR="00BC3451" w:rsidRDefault="00BC3451" w:rsidP="00BC3451">
      <w:pPr>
        <w:ind w:leftChars="200" w:left="1050" w:hangingChars="300" w:hanging="630"/>
        <w:jc w:val="left"/>
        <w:rPr>
          <w:lang w:val="x-none"/>
        </w:rPr>
      </w:pPr>
      <w:r>
        <w:rPr>
          <w:rFonts w:hint="eastAsia"/>
          <w:lang w:val="x-none"/>
        </w:rPr>
        <w:t>正面：作为一个用户，我希望新闻可以进行分类，以便于我在浏览新闻的过程中，可以按照不同的类别查看新闻。</w:t>
      </w:r>
    </w:p>
    <w:p w14:paraId="2B07496F" w14:textId="77777777" w:rsidR="00BC3451" w:rsidRDefault="00BC3451" w:rsidP="00BC3451">
      <w:pPr>
        <w:ind w:leftChars="200" w:left="1050" w:hangingChars="300" w:hanging="630"/>
        <w:jc w:val="left"/>
        <w:rPr>
          <w:lang w:val="x-none"/>
        </w:rPr>
      </w:pPr>
      <w:r>
        <w:rPr>
          <w:rFonts w:hint="eastAsia"/>
          <w:lang w:val="x-none"/>
        </w:rPr>
        <w:t>图示：</w:t>
      </w:r>
    </w:p>
    <w:p w14:paraId="6304FE10" w14:textId="4087A392" w:rsidR="008F2BF6" w:rsidRDefault="008F2BF6" w:rsidP="00BC3451">
      <w:pPr>
        <w:ind w:leftChars="200" w:left="1050" w:hangingChars="300" w:hanging="630"/>
        <w:jc w:val="left"/>
        <w:rPr>
          <w:lang w:val="x-none"/>
        </w:rPr>
      </w:pPr>
      <w:r>
        <w:rPr>
          <w:noProof/>
        </w:rPr>
        <mc:AlternateContent>
          <mc:Choice Requires="wps">
            <w:drawing>
              <wp:anchor distT="0" distB="0" distL="114300" distR="114300" simplePos="0" relativeHeight="251695616" behindDoc="0" locked="0" layoutInCell="1" allowOverlap="1" wp14:anchorId="2E9AE01F" wp14:editId="0694D510">
                <wp:simplePos x="0" y="0"/>
                <wp:positionH relativeFrom="column">
                  <wp:posOffset>0</wp:posOffset>
                </wp:positionH>
                <wp:positionV relativeFrom="paragraph">
                  <wp:posOffset>189865</wp:posOffset>
                </wp:positionV>
                <wp:extent cx="5257800" cy="1493520"/>
                <wp:effectExtent l="0" t="0" r="25400" b="30480"/>
                <wp:wrapThrough wrapText="bothSides">
                  <wp:wrapPolygon edited="0">
                    <wp:start x="0" y="0"/>
                    <wp:lineTo x="0" y="21673"/>
                    <wp:lineTo x="21600" y="21673"/>
                    <wp:lineTo x="21600" y="0"/>
                    <wp:lineTo x="0" y="0"/>
                  </wp:wrapPolygon>
                </wp:wrapThrough>
                <wp:docPr id="60" name="矩形 60"/>
                <wp:cNvGraphicFramePr/>
                <a:graphic xmlns:a="http://schemas.openxmlformats.org/drawingml/2006/main">
                  <a:graphicData uri="http://schemas.microsoft.com/office/word/2010/wordprocessingShape">
                    <wps:wsp>
                      <wps:cNvSpPr/>
                      <wps:spPr>
                        <a:xfrm>
                          <a:off x="0" y="0"/>
                          <a:ext cx="5257800" cy="1493520"/>
                        </a:xfrm>
                        <a:prstGeom prst="rect">
                          <a:avLst/>
                        </a:prstGeom>
                        <a:solidFill>
                          <a:schemeClr val="accent1">
                            <a:alpha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DCAAD9" w14:textId="3A2E3EC0" w:rsidR="00772D16" w:rsidRPr="00825F48" w:rsidRDefault="00772D16" w:rsidP="008F2BF6">
                            <w:pPr>
                              <w:jc w:val="left"/>
                              <w:rPr>
                                <w:b/>
                                <w:color w:val="000000" w:themeColor="text1"/>
                                <w:sz w:val="24"/>
                              </w:rPr>
                            </w:pPr>
                            <w:r>
                              <w:rPr>
                                <w:b/>
                                <w:color w:val="000000" w:themeColor="text1"/>
                                <w:sz w:val="24"/>
                                <w:lang w:val="x-none"/>
                              </w:rPr>
                              <w:t>005</w:t>
                            </w:r>
                          </w:p>
                          <w:p w14:paraId="459333A1" w14:textId="77777777" w:rsidR="00772D16" w:rsidRDefault="00772D16" w:rsidP="008F2BF6">
                            <w:pPr>
                              <w:jc w:val="left"/>
                              <w:rPr>
                                <w:b/>
                                <w:color w:val="000000" w:themeColor="text1"/>
                                <w:sz w:val="24"/>
                                <w:lang w:val="x-none"/>
                              </w:rPr>
                            </w:pPr>
                            <w:r w:rsidRPr="002912FB">
                              <w:rPr>
                                <w:rFonts w:hint="eastAsia"/>
                                <w:b/>
                                <w:color w:val="000000" w:themeColor="text1"/>
                                <w:sz w:val="24"/>
                                <w:lang w:val="x-none"/>
                              </w:rPr>
                              <w:t>作为一个</w:t>
                            </w:r>
                            <w:r>
                              <w:rPr>
                                <w:b/>
                                <w:color w:val="000000" w:themeColor="text1"/>
                                <w:sz w:val="24"/>
                                <w:lang w:val="x-none"/>
                              </w:rPr>
                              <w:t>&lt;</w:t>
                            </w:r>
                            <w:r w:rsidRPr="002912FB">
                              <w:rPr>
                                <w:rFonts w:hint="eastAsia"/>
                                <w:b/>
                                <w:color w:val="000000" w:themeColor="text1"/>
                                <w:sz w:val="24"/>
                                <w:lang w:val="x-none"/>
                              </w:rPr>
                              <w:t>用户</w:t>
                            </w:r>
                            <w:r>
                              <w:rPr>
                                <w:b/>
                                <w:color w:val="000000" w:themeColor="text1"/>
                                <w:sz w:val="24"/>
                                <w:lang w:val="x-none"/>
                              </w:rPr>
                              <w:t>&gt;</w:t>
                            </w:r>
                            <w:r w:rsidRPr="002912FB">
                              <w:rPr>
                                <w:rFonts w:hint="eastAsia"/>
                                <w:b/>
                                <w:color w:val="000000" w:themeColor="text1"/>
                                <w:sz w:val="24"/>
                                <w:lang w:val="x-none"/>
                              </w:rPr>
                              <w:t>，</w:t>
                            </w:r>
                          </w:p>
                          <w:p w14:paraId="3B307770" w14:textId="25DDEBF0" w:rsidR="00772D16" w:rsidRDefault="00772D16" w:rsidP="008F2BF6">
                            <w:pPr>
                              <w:jc w:val="left"/>
                              <w:rPr>
                                <w:b/>
                                <w:color w:val="000000" w:themeColor="text1"/>
                                <w:sz w:val="24"/>
                                <w:lang w:val="x-none"/>
                              </w:rPr>
                            </w:pPr>
                            <w:r w:rsidRPr="002912FB">
                              <w:rPr>
                                <w:rFonts w:hint="eastAsia"/>
                                <w:b/>
                                <w:color w:val="000000" w:themeColor="text1"/>
                                <w:sz w:val="24"/>
                                <w:lang w:val="x-none"/>
                              </w:rPr>
                              <w:t>我想要</w:t>
                            </w:r>
                            <w:r>
                              <w:rPr>
                                <w:b/>
                                <w:color w:val="000000" w:themeColor="text1"/>
                                <w:sz w:val="24"/>
                                <w:lang w:val="x-none"/>
                              </w:rPr>
                              <w:t>&lt;</w:t>
                            </w:r>
                            <w:r>
                              <w:rPr>
                                <w:rFonts w:hint="eastAsia"/>
                                <w:b/>
                                <w:color w:val="000000" w:themeColor="text1"/>
                                <w:sz w:val="24"/>
                                <w:lang w:val="x-none"/>
                              </w:rPr>
                              <w:t>新闻</w:t>
                            </w:r>
                            <w:r>
                              <w:rPr>
                                <w:b/>
                                <w:color w:val="000000" w:themeColor="text1"/>
                                <w:sz w:val="24"/>
                                <w:lang w:val="x-none"/>
                              </w:rPr>
                              <w:t>可以分类</w:t>
                            </w:r>
                            <w:r>
                              <w:rPr>
                                <w:b/>
                                <w:color w:val="000000" w:themeColor="text1"/>
                                <w:sz w:val="24"/>
                                <w:lang w:val="x-none"/>
                              </w:rPr>
                              <w:t>&gt;</w:t>
                            </w:r>
                            <w:r w:rsidRPr="002912FB">
                              <w:rPr>
                                <w:rFonts w:hint="eastAsia"/>
                                <w:b/>
                                <w:color w:val="000000" w:themeColor="text1"/>
                                <w:sz w:val="24"/>
                                <w:lang w:val="x-none"/>
                              </w:rPr>
                              <w:t>，</w:t>
                            </w:r>
                          </w:p>
                          <w:p w14:paraId="4D62D642" w14:textId="41CAFCD8" w:rsidR="00772D16" w:rsidRPr="002912FB" w:rsidRDefault="00772D16" w:rsidP="008F2BF6">
                            <w:pPr>
                              <w:jc w:val="left"/>
                              <w:rPr>
                                <w:b/>
                                <w:color w:val="000000" w:themeColor="text1"/>
                                <w:sz w:val="24"/>
                              </w:rPr>
                            </w:pPr>
                            <w:r w:rsidRPr="002912FB">
                              <w:rPr>
                                <w:rFonts w:hint="eastAsia"/>
                                <w:b/>
                                <w:color w:val="000000" w:themeColor="text1"/>
                                <w:sz w:val="24"/>
                                <w:lang w:val="x-none"/>
                              </w:rPr>
                              <w:t>以便于</w:t>
                            </w:r>
                            <w:r>
                              <w:rPr>
                                <w:b/>
                                <w:color w:val="000000" w:themeColor="text1"/>
                                <w:sz w:val="24"/>
                                <w:lang w:val="x-none"/>
                              </w:rPr>
                              <w:t>&lt;</w:t>
                            </w:r>
                            <w:r>
                              <w:rPr>
                                <w:rFonts w:hint="eastAsia"/>
                                <w:b/>
                                <w:color w:val="000000" w:themeColor="text1"/>
                                <w:sz w:val="24"/>
                                <w:lang w:val="x-none"/>
                              </w:rPr>
                              <w:t>按照不同类别</w:t>
                            </w:r>
                            <w:r>
                              <w:rPr>
                                <w:b/>
                                <w:color w:val="000000" w:themeColor="text1"/>
                                <w:sz w:val="24"/>
                                <w:lang w:val="x-none"/>
                              </w:rPr>
                              <w:t>查看新闻</w:t>
                            </w:r>
                            <w:r>
                              <w:rPr>
                                <w:b/>
                                <w:color w:val="000000" w:themeColor="text1"/>
                                <w:sz w:val="24"/>
                                <w:lang w:val="x-none"/>
                              </w:rPr>
                              <w:t>&gt;</w:t>
                            </w:r>
                            <w:r w:rsidRPr="002912FB">
                              <w:rPr>
                                <w:rFonts w:hint="eastAsia"/>
                                <w:b/>
                                <w:color w:val="000000" w:themeColor="text1"/>
                                <w:sz w:val="24"/>
                                <w:lang w:val="x-none"/>
                              </w:rPr>
                              <w:t>。</w:t>
                            </w:r>
                          </w:p>
                          <w:p w14:paraId="63C28242" w14:textId="77777777" w:rsidR="00772D16" w:rsidRPr="002912FB" w:rsidRDefault="00772D16" w:rsidP="008F2BF6">
                            <w:pPr>
                              <w:jc w:val="left"/>
                              <w:rPr>
                                <w:b/>
                                <w:color w:val="000000" w:themeColor="text1"/>
                                <w:sz w:val="24"/>
                                <w:lang w:val="x-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AE01F" id="矩形 60" o:spid="_x0000_s1051" style="position:absolute;left:0;text-align:left;margin-left:0;margin-top:14.95pt;width:414pt;height:117.6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" fillcolor="#5b9bd5 [3204]" strokecolor="#1f4d78 [1604]" strokeweight="1pt">
                <v:fill opacity="52428f"/>
                <v:textbox>
                  <w:txbxContent>
                    <w:p w14:paraId="6DDCAAD9" w14:textId="3A2E3EC0" w:rsidR="00772D16" w:rsidRPr="00825F48" w:rsidRDefault="00772D16" w:rsidP="008F2BF6">
                      <w:pPr>
                        <w:jc w:val="left"/>
                        <w:rPr>
                          <w:b/>
                          <w:color w:val="000000" w:themeColor="text1"/>
                          <w:sz w:val="24"/>
                        </w:rPr>
                      </w:pPr>
                      <w:r>
                        <w:rPr>
                          <w:b/>
                          <w:color w:val="000000" w:themeColor="text1"/>
                          <w:sz w:val="24"/>
                          <w:lang w:val="x-none"/>
                        </w:rPr>
                        <w:t>005</w:t>
                      </w:r>
                    </w:p>
                    <w:p w14:paraId="459333A1" w14:textId="77777777" w:rsidR="00772D16" w:rsidRDefault="00772D16" w:rsidP="008F2BF6">
                      <w:pPr>
                        <w:jc w:val="left"/>
                        <w:rPr>
                          <w:b/>
                          <w:color w:val="000000" w:themeColor="text1"/>
                          <w:sz w:val="24"/>
                          <w:lang w:val="x-none"/>
                        </w:rPr>
                      </w:pPr>
                      <w:r w:rsidRPr="002912FB">
                        <w:rPr>
                          <w:rFonts w:hint="eastAsia"/>
                          <w:b/>
                          <w:color w:val="000000" w:themeColor="text1"/>
                          <w:sz w:val="24"/>
                          <w:lang w:val="x-none"/>
                        </w:rPr>
                        <w:t>作为一个</w:t>
                      </w:r>
                      <w:r>
                        <w:rPr>
                          <w:b/>
                          <w:color w:val="000000" w:themeColor="text1"/>
                          <w:sz w:val="24"/>
                          <w:lang w:val="x-none"/>
                        </w:rPr>
                        <w:t>&lt;</w:t>
                      </w:r>
                      <w:r w:rsidRPr="002912FB">
                        <w:rPr>
                          <w:rFonts w:hint="eastAsia"/>
                          <w:b/>
                          <w:color w:val="000000" w:themeColor="text1"/>
                          <w:sz w:val="24"/>
                          <w:lang w:val="x-none"/>
                        </w:rPr>
                        <w:t>用户</w:t>
                      </w:r>
                      <w:r>
                        <w:rPr>
                          <w:b/>
                          <w:color w:val="000000" w:themeColor="text1"/>
                          <w:sz w:val="24"/>
                          <w:lang w:val="x-none"/>
                        </w:rPr>
                        <w:t>&gt;</w:t>
                      </w:r>
                      <w:r w:rsidRPr="002912FB">
                        <w:rPr>
                          <w:rFonts w:hint="eastAsia"/>
                          <w:b/>
                          <w:color w:val="000000" w:themeColor="text1"/>
                          <w:sz w:val="24"/>
                          <w:lang w:val="x-none"/>
                        </w:rPr>
                        <w:t>，</w:t>
                      </w:r>
                    </w:p>
                    <w:p w14:paraId="3B307770" w14:textId="25DDEBF0" w:rsidR="00772D16" w:rsidRDefault="00772D16" w:rsidP="008F2BF6">
                      <w:pPr>
                        <w:jc w:val="left"/>
                        <w:rPr>
                          <w:b/>
                          <w:color w:val="000000" w:themeColor="text1"/>
                          <w:sz w:val="24"/>
                          <w:lang w:val="x-none"/>
                        </w:rPr>
                      </w:pPr>
                      <w:r w:rsidRPr="002912FB">
                        <w:rPr>
                          <w:rFonts w:hint="eastAsia"/>
                          <w:b/>
                          <w:color w:val="000000" w:themeColor="text1"/>
                          <w:sz w:val="24"/>
                          <w:lang w:val="x-none"/>
                        </w:rPr>
                        <w:t>我想要</w:t>
                      </w:r>
                      <w:r>
                        <w:rPr>
                          <w:b/>
                          <w:color w:val="000000" w:themeColor="text1"/>
                          <w:sz w:val="24"/>
                          <w:lang w:val="x-none"/>
                        </w:rPr>
                        <w:t>&lt;</w:t>
                      </w:r>
                      <w:r>
                        <w:rPr>
                          <w:rFonts w:hint="eastAsia"/>
                          <w:b/>
                          <w:color w:val="000000" w:themeColor="text1"/>
                          <w:sz w:val="24"/>
                          <w:lang w:val="x-none"/>
                        </w:rPr>
                        <w:t>新闻</w:t>
                      </w:r>
                      <w:r>
                        <w:rPr>
                          <w:b/>
                          <w:color w:val="000000" w:themeColor="text1"/>
                          <w:sz w:val="24"/>
                          <w:lang w:val="x-none"/>
                        </w:rPr>
                        <w:t>可以分类</w:t>
                      </w:r>
                      <w:r>
                        <w:rPr>
                          <w:b/>
                          <w:color w:val="000000" w:themeColor="text1"/>
                          <w:sz w:val="24"/>
                          <w:lang w:val="x-none"/>
                        </w:rPr>
                        <w:t>&gt;</w:t>
                      </w:r>
                      <w:r w:rsidRPr="002912FB">
                        <w:rPr>
                          <w:rFonts w:hint="eastAsia"/>
                          <w:b/>
                          <w:color w:val="000000" w:themeColor="text1"/>
                          <w:sz w:val="24"/>
                          <w:lang w:val="x-none"/>
                        </w:rPr>
                        <w:t>，</w:t>
                      </w:r>
                    </w:p>
                    <w:p w14:paraId="4D62D642" w14:textId="41CAFCD8" w:rsidR="00772D16" w:rsidRPr="002912FB" w:rsidRDefault="00772D16" w:rsidP="008F2BF6">
                      <w:pPr>
                        <w:jc w:val="left"/>
                        <w:rPr>
                          <w:b/>
                          <w:color w:val="000000" w:themeColor="text1"/>
                          <w:sz w:val="24"/>
                        </w:rPr>
                      </w:pPr>
                      <w:r w:rsidRPr="002912FB">
                        <w:rPr>
                          <w:rFonts w:hint="eastAsia"/>
                          <w:b/>
                          <w:color w:val="000000" w:themeColor="text1"/>
                          <w:sz w:val="24"/>
                          <w:lang w:val="x-none"/>
                        </w:rPr>
                        <w:t>以便于</w:t>
                      </w:r>
                      <w:r>
                        <w:rPr>
                          <w:b/>
                          <w:color w:val="000000" w:themeColor="text1"/>
                          <w:sz w:val="24"/>
                          <w:lang w:val="x-none"/>
                        </w:rPr>
                        <w:t>&lt;</w:t>
                      </w:r>
                      <w:r>
                        <w:rPr>
                          <w:rFonts w:hint="eastAsia"/>
                          <w:b/>
                          <w:color w:val="000000" w:themeColor="text1"/>
                          <w:sz w:val="24"/>
                          <w:lang w:val="x-none"/>
                        </w:rPr>
                        <w:t>按照不同类别</w:t>
                      </w:r>
                      <w:r>
                        <w:rPr>
                          <w:b/>
                          <w:color w:val="000000" w:themeColor="text1"/>
                          <w:sz w:val="24"/>
                          <w:lang w:val="x-none"/>
                        </w:rPr>
                        <w:t>查看新闻</w:t>
                      </w:r>
                      <w:r>
                        <w:rPr>
                          <w:b/>
                          <w:color w:val="000000" w:themeColor="text1"/>
                          <w:sz w:val="24"/>
                          <w:lang w:val="x-none"/>
                        </w:rPr>
                        <w:t>&gt;</w:t>
                      </w:r>
                      <w:r w:rsidRPr="002912FB">
                        <w:rPr>
                          <w:rFonts w:hint="eastAsia"/>
                          <w:b/>
                          <w:color w:val="000000" w:themeColor="text1"/>
                          <w:sz w:val="24"/>
                          <w:lang w:val="x-none"/>
                        </w:rPr>
                        <w:t>。</w:t>
                      </w:r>
                    </w:p>
                    <w:p w14:paraId="63C28242" w14:textId="77777777" w:rsidR="00772D16" w:rsidRPr="002912FB" w:rsidRDefault="00772D16" w:rsidP="008F2BF6">
                      <w:pPr>
                        <w:jc w:val="left"/>
                        <w:rPr>
                          <w:b/>
                          <w:color w:val="000000" w:themeColor="text1"/>
                          <w:sz w:val="24"/>
                          <w:lang w:val="x-none"/>
                        </w:rPr>
                      </w:pPr>
                    </w:p>
                  </w:txbxContent>
                </v:textbox>
                <w10:wrap type="through"/>
              </v:rect>
            </w:pict>
          </mc:Fallback>
        </mc:AlternateContent>
      </w:r>
    </w:p>
    <w:p w14:paraId="5198E13E" w14:textId="4C661D57" w:rsidR="00BC3451" w:rsidRDefault="008F2BF6" w:rsidP="00BC3451">
      <w:pPr>
        <w:ind w:leftChars="200" w:left="1324" w:hangingChars="300" w:hanging="904"/>
        <w:jc w:val="left"/>
        <w:rPr>
          <w:lang w:val="x-none"/>
        </w:rPr>
      </w:pPr>
      <w:r>
        <w:rPr>
          <w:rFonts w:eastAsia="黑体" w:hAnsi="Arial" w:hint="eastAsia"/>
          <w:b/>
          <w:bCs/>
          <w:noProof/>
          <w:sz w:val="30"/>
          <w:szCs w:val="30"/>
        </w:rPr>
        <w:drawing>
          <wp:anchor distT="0" distB="0" distL="114300" distR="114300" simplePos="0" relativeHeight="251693568" behindDoc="1" locked="0" layoutInCell="1" allowOverlap="1" wp14:anchorId="3ED5C350" wp14:editId="23A5BCE4">
            <wp:simplePos x="0" y="0"/>
            <wp:positionH relativeFrom="column">
              <wp:posOffset>266700</wp:posOffset>
            </wp:positionH>
            <wp:positionV relativeFrom="paragraph">
              <wp:posOffset>61595</wp:posOffset>
            </wp:positionV>
            <wp:extent cx="5270500" cy="4610100"/>
            <wp:effectExtent l="0" t="0" r="12700" b="12700"/>
            <wp:wrapNone/>
            <wp:docPr id="59" name="图片 59" desc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3451">
        <w:rPr>
          <w:lang w:val="x-none"/>
        </w:rPr>
        <w:tab/>
      </w:r>
    </w:p>
    <w:p w14:paraId="3723C791" w14:textId="77777777" w:rsidR="00D64A2C" w:rsidRDefault="00D64A2C" w:rsidP="00BC3451">
      <w:pPr>
        <w:ind w:leftChars="200" w:left="1050" w:hangingChars="300" w:hanging="630"/>
        <w:jc w:val="left"/>
        <w:rPr>
          <w:lang w:val="x-none"/>
        </w:rPr>
      </w:pPr>
    </w:p>
    <w:p w14:paraId="5829E3A9" w14:textId="77777777" w:rsidR="008F2BF6" w:rsidRDefault="008F2BF6" w:rsidP="00BC3451">
      <w:pPr>
        <w:ind w:leftChars="200" w:left="1050" w:hangingChars="300" w:hanging="630"/>
        <w:jc w:val="left"/>
        <w:rPr>
          <w:lang w:val="x-none"/>
        </w:rPr>
      </w:pPr>
    </w:p>
    <w:p w14:paraId="5A0FC174" w14:textId="77777777" w:rsidR="008F2BF6" w:rsidRDefault="008F2BF6" w:rsidP="00BC3451">
      <w:pPr>
        <w:ind w:leftChars="200" w:left="1050" w:hangingChars="300" w:hanging="630"/>
        <w:jc w:val="left"/>
        <w:rPr>
          <w:lang w:val="x-none"/>
        </w:rPr>
      </w:pPr>
    </w:p>
    <w:p w14:paraId="297D7109" w14:textId="77777777" w:rsidR="008F2BF6" w:rsidRDefault="008F2BF6" w:rsidP="00BC3451">
      <w:pPr>
        <w:ind w:leftChars="200" w:left="1050" w:hangingChars="300" w:hanging="630"/>
        <w:jc w:val="left"/>
        <w:rPr>
          <w:lang w:val="x-none"/>
        </w:rPr>
      </w:pPr>
    </w:p>
    <w:p w14:paraId="72ABCA75" w14:textId="77777777" w:rsidR="00D64A2C" w:rsidRDefault="00D64A2C" w:rsidP="00BC3451">
      <w:pPr>
        <w:ind w:leftChars="200" w:left="1050" w:hangingChars="300" w:hanging="630"/>
        <w:jc w:val="left"/>
        <w:rPr>
          <w:lang w:val="x-none"/>
        </w:rPr>
      </w:pPr>
    </w:p>
    <w:p w14:paraId="4382E0F7" w14:textId="77777777" w:rsidR="00D64A2C" w:rsidRDefault="00D64A2C" w:rsidP="00BC3451">
      <w:pPr>
        <w:ind w:leftChars="200" w:left="1050" w:hangingChars="300" w:hanging="630"/>
        <w:jc w:val="left"/>
        <w:rPr>
          <w:lang w:val="x-none"/>
        </w:rPr>
      </w:pPr>
    </w:p>
    <w:p w14:paraId="0EFD4451" w14:textId="77777777" w:rsidR="00D64A2C" w:rsidRDefault="00D64A2C" w:rsidP="00BC3451">
      <w:pPr>
        <w:ind w:leftChars="200" w:left="1050" w:hangingChars="300" w:hanging="630"/>
        <w:jc w:val="left"/>
        <w:rPr>
          <w:lang w:val="x-none"/>
        </w:rPr>
      </w:pPr>
    </w:p>
    <w:p w14:paraId="25329013" w14:textId="77777777" w:rsidR="00D64A2C" w:rsidRDefault="00D64A2C" w:rsidP="00BC3451">
      <w:pPr>
        <w:ind w:leftChars="200" w:left="1050" w:hangingChars="300" w:hanging="630"/>
        <w:jc w:val="left"/>
        <w:rPr>
          <w:lang w:val="x-none"/>
        </w:rPr>
      </w:pPr>
    </w:p>
    <w:p w14:paraId="1FCDE8AB" w14:textId="77777777" w:rsidR="00D64A2C" w:rsidRDefault="00D64A2C" w:rsidP="00BC3451">
      <w:pPr>
        <w:ind w:leftChars="200" w:left="1050" w:hangingChars="300" w:hanging="630"/>
        <w:jc w:val="left"/>
        <w:rPr>
          <w:lang w:val="x-none"/>
        </w:rPr>
      </w:pPr>
    </w:p>
    <w:p w14:paraId="3963B1B4" w14:textId="77777777" w:rsidR="00D64A2C" w:rsidRDefault="00D64A2C" w:rsidP="00BC3451">
      <w:pPr>
        <w:ind w:leftChars="200" w:left="1050" w:hangingChars="300" w:hanging="630"/>
        <w:jc w:val="left"/>
        <w:rPr>
          <w:lang w:val="x-none"/>
        </w:rPr>
      </w:pPr>
    </w:p>
    <w:p w14:paraId="40A5081A" w14:textId="77777777" w:rsidR="00D64A2C" w:rsidRDefault="00D64A2C" w:rsidP="00BC3451">
      <w:pPr>
        <w:ind w:leftChars="200" w:left="1050" w:hangingChars="300" w:hanging="630"/>
        <w:jc w:val="left"/>
        <w:rPr>
          <w:lang w:val="x-none"/>
        </w:rPr>
      </w:pPr>
    </w:p>
    <w:p w14:paraId="1634B2C0" w14:textId="77777777" w:rsidR="00D64A2C" w:rsidRDefault="00D64A2C" w:rsidP="00BC3451">
      <w:pPr>
        <w:ind w:leftChars="200" w:left="1050" w:hangingChars="300" w:hanging="630"/>
        <w:jc w:val="left"/>
        <w:rPr>
          <w:lang w:val="x-none"/>
        </w:rPr>
      </w:pPr>
    </w:p>
    <w:p w14:paraId="284C4475" w14:textId="77777777" w:rsidR="008F2BF6" w:rsidRDefault="008F2BF6" w:rsidP="00BC3451">
      <w:pPr>
        <w:ind w:left="420"/>
        <w:jc w:val="left"/>
        <w:rPr>
          <w:lang w:val="x-none"/>
        </w:rPr>
      </w:pPr>
    </w:p>
    <w:p w14:paraId="10EAF6E0" w14:textId="77777777" w:rsidR="008F2BF6" w:rsidRDefault="008F2BF6" w:rsidP="00BC3451">
      <w:pPr>
        <w:ind w:left="420"/>
        <w:jc w:val="left"/>
        <w:rPr>
          <w:lang w:val="x-none"/>
        </w:rPr>
      </w:pPr>
    </w:p>
    <w:p w14:paraId="210DB5F6" w14:textId="77777777" w:rsidR="008F2BF6" w:rsidRDefault="008F2BF6" w:rsidP="00BC3451">
      <w:pPr>
        <w:ind w:left="420"/>
        <w:jc w:val="left"/>
        <w:rPr>
          <w:lang w:val="x-none"/>
        </w:rPr>
      </w:pPr>
    </w:p>
    <w:p w14:paraId="1E45D9AA" w14:textId="77777777" w:rsidR="008F2BF6" w:rsidRDefault="008F2BF6" w:rsidP="008F2BF6">
      <w:pPr>
        <w:jc w:val="left"/>
        <w:rPr>
          <w:lang w:val="x-none"/>
        </w:rPr>
      </w:pPr>
    </w:p>
    <w:p w14:paraId="7105F105" w14:textId="77777777" w:rsidR="00BC3451" w:rsidRDefault="00BC3451" w:rsidP="00BC3451">
      <w:pPr>
        <w:ind w:left="420"/>
        <w:jc w:val="left"/>
        <w:rPr>
          <w:lang w:val="x-none"/>
        </w:rPr>
      </w:pPr>
      <w:r>
        <w:rPr>
          <w:rFonts w:hint="eastAsia"/>
          <w:lang w:val="x-none"/>
        </w:rPr>
        <w:t>反面：</w:t>
      </w:r>
      <w:r>
        <w:rPr>
          <w:rFonts w:hint="eastAsia"/>
          <w:lang w:val="x-none"/>
        </w:rPr>
        <w:t xml:space="preserve">Success -&gt; </w:t>
      </w:r>
      <w:r w:rsidR="00974E5E">
        <w:rPr>
          <w:rFonts w:hint="eastAsia"/>
          <w:lang w:val="x-none"/>
        </w:rPr>
        <w:t>新闻得到成功的分类，不同的新闻分配至不同的类别下。</w:t>
      </w:r>
    </w:p>
    <w:p w14:paraId="2352BB05" w14:textId="6B2761FD" w:rsidR="008F2BF6" w:rsidRDefault="00BC3451" w:rsidP="008F2BF6">
      <w:pPr>
        <w:ind w:left="420" w:firstLine="640"/>
        <w:jc w:val="left"/>
        <w:rPr>
          <w:lang w:val="x-none"/>
        </w:rPr>
      </w:pPr>
      <w:r>
        <w:rPr>
          <w:lang w:val="x-none"/>
        </w:rPr>
        <w:t>F</w:t>
      </w:r>
      <w:r>
        <w:rPr>
          <w:rFonts w:hint="eastAsia"/>
          <w:lang w:val="x-none"/>
        </w:rPr>
        <w:t xml:space="preserve">ail </w:t>
      </w:r>
      <w:r>
        <w:rPr>
          <w:lang w:val="x-none"/>
        </w:rPr>
        <w:t xml:space="preserve">   </w:t>
      </w:r>
      <w:r>
        <w:rPr>
          <w:rFonts w:hint="eastAsia"/>
          <w:lang w:val="x-none"/>
        </w:rPr>
        <w:t>-&gt;</w:t>
      </w:r>
      <w:r>
        <w:rPr>
          <w:lang w:val="x-none"/>
        </w:rPr>
        <w:t xml:space="preserve"> </w:t>
      </w:r>
      <w:r w:rsidR="00974E5E">
        <w:rPr>
          <w:rFonts w:hint="eastAsia"/>
          <w:lang w:val="x-none"/>
        </w:rPr>
        <w:t>异常错误</w:t>
      </w:r>
    </w:p>
    <w:p w14:paraId="67B39B1D" w14:textId="5AE0B924" w:rsidR="00BC3451" w:rsidRPr="00BC3451" w:rsidRDefault="008F2BF6" w:rsidP="00BC3451">
      <w:pPr>
        <w:ind w:left="420"/>
        <w:rPr>
          <w:lang w:val="x-none"/>
        </w:rPr>
      </w:pPr>
      <w:r>
        <w:rPr>
          <w:noProof/>
        </w:rPr>
        <mc:AlternateContent>
          <mc:Choice Requires="wps">
            <w:drawing>
              <wp:anchor distT="0" distB="0" distL="114300" distR="114300" simplePos="0" relativeHeight="251697664" behindDoc="0" locked="0" layoutInCell="1" allowOverlap="1" wp14:anchorId="7A2B8EF7" wp14:editId="7418815A">
                <wp:simplePos x="0" y="0"/>
                <wp:positionH relativeFrom="column">
                  <wp:posOffset>0</wp:posOffset>
                </wp:positionH>
                <wp:positionV relativeFrom="paragraph">
                  <wp:posOffset>189865</wp:posOffset>
                </wp:positionV>
                <wp:extent cx="5257800" cy="1493520"/>
                <wp:effectExtent l="0" t="0" r="25400" b="30480"/>
                <wp:wrapThrough wrapText="bothSides">
                  <wp:wrapPolygon edited="0">
                    <wp:start x="0" y="0"/>
                    <wp:lineTo x="0" y="21673"/>
                    <wp:lineTo x="21600" y="21673"/>
                    <wp:lineTo x="21600" y="0"/>
                    <wp:lineTo x="0" y="0"/>
                  </wp:wrapPolygon>
                </wp:wrapThrough>
                <wp:docPr id="62" name="矩形 62"/>
                <wp:cNvGraphicFramePr/>
                <a:graphic xmlns:a="http://schemas.openxmlformats.org/drawingml/2006/main">
                  <a:graphicData uri="http://schemas.microsoft.com/office/word/2010/wordprocessingShape">
                    <wps:wsp>
                      <wps:cNvSpPr/>
                      <wps:spPr>
                        <a:xfrm>
                          <a:off x="0" y="0"/>
                          <a:ext cx="5257800" cy="1493520"/>
                        </a:xfrm>
                        <a:prstGeom prst="rect">
                          <a:avLst/>
                        </a:prstGeom>
                        <a:solidFill>
                          <a:schemeClr val="accent1">
                            <a:alpha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0E24BB" w14:textId="1D0E8474" w:rsidR="00772D16" w:rsidRPr="00825F48" w:rsidRDefault="00772D16" w:rsidP="008F2BF6">
                            <w:pPr>
                              <w:jc w:val="left"/>
                              <w:rPr>
                                <w:b/>
                                <w:color w:val="000000" w:themeColor="text1"/>
                                <w:sz w:val="24"/>
                              </w:rPr>
                            </w:pPr>
                            <w:r>
                              <w:rPr>
                                <w:b/>
                                <w:color w:val="000000" w:themeColor="text1"/>
                                <w:sz w:val="24"/>
                                <w:lang w:val="x-none"/>
                              </w:rPr>
                              <w:t>005</w:t>
                            </w:r>
                          </w:p>
                          <w:p w14:paraId="26A3FBDE" w14:textId="7B32D039" w:rsidR="00772D16" w:rsidRPr="005826D9" w:rsidRDefault="00772D16" w:rsidP="008F2BF6">
                            <w:pPr>
                              <w:jc w:val="left"/>
                              <w:rPr>
                                <w:b/>
                                <w:color w:val="000000" w:themeColor="text1"/>
                                <w:sz w:val="24"/>
                                <w:lang w:val="x-none"/>
                              </w:rPr>
                            </w:pPr>
                            <w:r w:rsidRPr="005826D9">
                              <w:rPr>
                                <w:rFonts w:hint="eastAsia"/>
                                <w:b/>
                                <w:color w:val="000000" w:themeColor="text1"/>
                                <w:sz w:val="24"/>
                                <w:lang w:val="x-none"/>
                              </w:rPr>
                              <w:t>Success -&gt;</w:t>
                            </w:r>
                            <w:r>
                              <w:rPr>
                                <w:b/>
                                <w:color w:val="000000" w:themeColor="text1"/>
                                <w:sz w:val="24"/>
                                <w:lang w:val="x-none"/>
                              </w:rPr>
                              <w:tab/>
                            </w:r>
                            <w:r w:rsidRPr="008F2BF6">
                              <w:rPr>
                                <w:rFonts w:hint="eastAsia"/>
                                <w:b/>
                                <w:color w:val="000000" w:themeColor="text1"/>
                                <w:sz w:val="24"/>
                                <w:lang w:val="x-none"/>
                              </w:rPr>
                              <w:t>新闻得到成功的分类，不同的新闻分配至不同的类别下。</w:t>
                            </w:r>
                          </w:p>
                          <w:p w14:paraId="7BF6CD86" w14:textId="0B64B599" w:rsidR="00772D16" w:rsidRPr="002912FB" w:rsidRDefault="00772D16" w:rsidP="008F2BF6">
                            <w:pPr>
                              <w:jc w:val="left"/>
                              <w:rPr>
                                <w:b/>
                                <w:color w:val="000000" w:themeColor="text1"/>
                                <w:sz w:val="24"/>
                              </w:rPr>
                            </w:pPr>
                            <w:r w:rsidRPr="005826D9">
                              <w:rPr>
                                <w:rFonts w:hint="eastAsia"/>
                                <w:b/>
                                <w:color w:val="000000" w:themeColor="text1"/>
                                <w:sz w:val="24"/>
                                <w:lang w:val="x-none"/>
                              </w:rPr>
                              <w:t xml:space="preserve">Fail    -&gt; </w:t>
                            </w:r>
                            <w:r>
                              <w:rPr>
                                <w:b/>
                                <w:color w:val="000000" w:themeColor="text1"/>
                                <w:sz w:val="24"/>
                                <w:lang w:val="x-none"/>
                              </w:rPr>
                              <w:t>异常错误。</w:t>
                            </w:r>
                          </w:p>
                          <w:p w14:paraId="46378471" w14:textId="77777777" w:rsidR="00772D16" w:rsidRPr="002912FB" w:rsidRDefault="00772D16" w:rsidP="008F2BF6">
                            <w:pPr>
                              <w:jc w:val="left"/>
                              <w:rPr>
                                <w:b/>
                                <w:color w:val="000000" w:themeColor="text1"/>
                                <w:sz w:val="24"/>
                                <w:lang w:val="x-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B8EF7" id="矩形 62" o:spid="_x0000_s1052" style="position:absolute;left:0;text-align:left;margin-left:0;margin-top:14.95pt;width:414pt;height:117.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" fillcolor="#5b9bd5 [3204]" strokecolor="#1f4d78 [1604]" strokeweight="1pt">
                <v:fill opacity="52428f"/>
                <v:textbox>
                  <w:txbxContent>
                    <w:p w14:paraId="510E24BB" w14:textId="1D0E8474" w:rsidR="00772D16" w:rsidRPr="00825F48" w:rsidRDefault="00772D16" w:rsidP="008F2BF6">
                      <w:pPr>
                        <w:jc w:val="left"/>
                        <w:rPr>
                          <w:b/>
                          <w:color w:val="000000" w:themeColor="text1"/>
                          <w:sz w:val="24"/>
                        </w:rPr>
                      </w:pPr>
                      <w:r>
                        <w:rPr>
                          <w:b/>
                          <w:color w:val="000000" w:themeColor="text1"/>
                          <w:sz w:val="24"/>
                          <w:lang w:val="x-none"/>
                        </w:rPr>
                        <w:t>005</w:t>
                      </w:r>
                    </w:p>
                    <w:p w14:paraId="26A3FBDE" w14:textId="7B32D039" w:rsidR="00772D16" w:rsidRPr="005826D9" w:rsidRDefault="00772D16" w:rsidP="008F2BF6">
                      <w:pPr>
                        <w:jc w:val="left"/>
                        <w:rPr>
                          <w:b/>
                          <w:color w:val="000000" w:themeColor="text1"/>
                          <w:sz w:val="24"/>
                          <w:lang w:val="x-none"/>
                        </w:rPr>
                      </w:pPr>
                      <w:r w:rsidRPr="005826D9">
                        <w:rPr>
                          <w:rFonts w:hint="eastAsia"/>
                          <w:b/>
                          <w:color w:val="000000" w:themeColor="text1"/>
                          <w:sz w:val="24"/>
                          <w:lang w:val="x-none"/>
                        </w:rPr>
                        <w:t>Success -&gt;</w:t>
                      </w:r>
                      <w:r>
                        <w:rPr>
                          <w:b/>
                          <w:color w:val="000000" w:themeColor="text1"/>
                          <w:sz w:val="24"/>
                          <w:lang w:val="x-none"/>
                        </w:rPr>
                        <w:tab/>
                      </w:r>
                      <w:r w:rsidRPr="008F2BF6">
                        <w:rPr>
                          <w:rFonts w:hint="eastAsia"/>
                          <w:b/>
                          <w:color w:val="000000" w:themeColor="text1"/>
                          <w:sz w:val="24"/>
                          <w:lang w:val="x-none"/>
                        </w:rPr>
                        <w:t>新闻得到成功的分类，不同的新闻分配至不同的类别下。</w:t>
                      </w:r>
                    </w:p>
                    <w:p w14:paraId="7BF6CD86" w14:textId="0B64B599" w:rsidR="00772D16" w:rsidRPr="002912FB" w:rsidRDefault="00772D16" w:rsidP="008F2BF6">
                      <w:pPr>
                        <w:jc w:val="left"/>
                        <w:rPr>
                          <w:b/>
                          <w:color w:val="000000" w:themeColor="text1"/>
                          <w:sz w:val="24"/>
                        </w:rPr>
                      </w:pPr>
                      <w:r w:rsidRPr="005826D9">
                        <w:rPr>
                          <w:rFonts w:hint="eastAsia"/>
                          <w:b/>
                          <w:color w:val="000000" w:themeColor="text1"/>
                          <w:sz w:val="24"/>
                          <w:lang w:val="x-none"/>
                        </w:rPr>
                        <w:t xml:space="preserve">Fail    -&gt; </w:t>
                      </w:r>
                      <w:r>
                        <w:rPr>
                          <w:b/>
                          <w:color w:val="000000" w:themeColor="text1"/>
                          <w:sz w:val="24"/>
                          <w:lang w:val="x-none"/>
                        </w:rPr>
                        <w:t>异常错误。</w:t>
                      </w:r>
                    </w:p>
                    <w:p w14:paraId="46378471" w14:textId="77777777" w:rsidR="00772D16" w:rsidRPr="002912FB" w:rsidRDefault="00772D16" w:rsidP="008F2BF6">
                      <w:pPr>
                        <w:jc w:val="left"/>
                        <w:rPr>
                          <w:b/>
                          <w:color w:val="000000" w:themeColor="text1"/>
                          <w:sz w:val="24"/>
                          <w:lang w:val="x-none"/>
                        </w:rPr>
                      </w:pPr>
                    </w:p>
                  </w:txbxContent>
                </v:textbox>
                <w10:wrap type="through"/>
              </v:rect>
            </w:pict>
          </mc:Fallback>
        </mc:AlternateContent>
      </w:r>
    </w:p>
    <w:p w14:paraId="7052A4AA" w14:textId="77777777" w:rsidR="00BC3451" w:rsidRPr="00BC3451" w:rsidRDefault="00BC3451" w:rsidP="00BC3451">
      <w:pPr>
        <w:ind w:left="420"/>
        <w:rPr>
          <w:lang w:val="x-none"/>
        </w:rPr>
      </w:pPr>
    </w:p>
    <w:p w14:paraId="2D83F4A3" w14:textId="77777777" w:rsidR="002F0E70" w:rsidRPr="002F0E70" w:rsidRDefault="002F0E70" w:rsidP="002F0E70">
      <w:pPr>
        <w:pStyle w:val="2"/>
        <w:spacing w:line="416" w:lineRule="auto"/>
        <w:ind w:firstLine="420"/>
        <w:jc w:val="left"/>
        <w:rPr>
          <w:rFonts w:ascii="Times New Roman"/>
          <w:sz w:val="30"/>
          <w:szCs w:val="30"/>
          <w:lang w:eastAsia="zh-CN"/>
        </w:rPr>
      </w:pPr>
      <w:r>
        <w:rPr>
          <w:rFonts w:ascii="Times New Roman"/>
          <w:sz w:val="30"/>
          <w:szCs w:val="30"/>
          <w:lang w:eastAsia="zh-CN"/>
        </w:rPr>
        <w:t xml:space="preserve">3.8 </w:t>
      </w:r>
      <w:r w:rsidR="006A10F5" w:rsidRPr="00692314">
        <w:rPr>
          <w:rFonts w:ascii="Times New Roman" w:hint="eastAsia"/>
          <w:sz w:val="30"/>
          <w:szCs w:val="30"/>
          <w:lang w:eastAsia="zh-CN"/>
        </w:rPr>
        <w:t>用户</w:t>
      </w:r>
      <w:r w:rsidR="006A10F5">
        <w:rPr>
          <w:rFonts w:ascii="Times New Roman" w:hint="eastAsia"/>
          <w:sz w:val="30"/>
          <w:szCs w:val="30"/>
          <w:lang w:eastAsia="zh-CN"/>
        </w:rPr>
        <w:t>故事</w:t>
      </w:r>
      <w:r w:rsidR="006A10F5">
        <w:rPr>
          <w:rFonts w:ascii="Times New Roman" w:hint="eastAsia"/>
          <w:sz w:val="30"/>
          <w:szCs w:val="30"/>
          <w:lang w:eastAsia="zh-CN"/>
        </w:rPr>
        <w:t>6</w:t>
      </w:r>
    </w:p>
    <w:p w14:paraId="3A4CD3D4" w14:textId="77777777" w:rsidR="003107C7" w:rsidRDefault="003107C7" w:rsidP="003107C7">
      <w:pPr>
        <w:rPr>
          <w:lang w:val="x-none"/>
        </w:rPr>
      </w:pPr>
    </w:p>
    <w:p w14:paraId="306731DA" w14:textId="77777777" w:rsidR="00505136" w:rsidRDefault="00505136" w:rsidP="00505136">
      <w:pPr>
        <w:ind w:leftChars="200" w:left="1050" w:hangingChars="300" w:hanging="630"/>
        <w:jc w:val="left"/>
        <w:rPr>
          <w:lang w:val="x-none"/>
        </w:rPr>
      </w:pPr>
      <w:r>
        <w:rPr>
          <w:rFonts w:hint="eastAsia"/>
          <w:lang w:val="x-none"/>
        </w:rPr>
        <w:t>正面：作为一个用户，我想要和我的好友进行聊天互动，以便于我们私下秘密地讨论一些新闻、话题、或是其他事情。</w:t>
      </w:r>
    </w:p>
    <w:p w14:paraId="01F036C4" w14:textId="77777777" w:rsidR="00505136" w:rsidRDefault="00505136" w:rsidP="00505136">
      <w:pPr>
        <w:ind w:leftChars="200" w:left="1050" w:hangingChars="300" w:hanging="630"/>
        <w:jc w:val="left"/>
        <w:rPr>
          <w:lang w:val="x-none"/>
        </w:rPr>
      </w:pPr>
      <w:r>
        <w:rPr>
          <w:rFonts w:hint="eastAsia"/>
          <w:lang w:val="x-none"/>
        </w:rPr>
        <w:t>图示：</w:t>
      </w:r>
    </w:p>
    <w:p w14:paraId="7771A403" w14:textId="0DFE5A1C" w:rsidR="00505136" w:rsidRDefault="00505136" w:rsidP="00505136">
      <w:pPr>
        <w:ind w:leftChars="200" w:left="1050" w:hangingChars="300" w:hanging="630"/>
        <w:jc w:val="left"/>
        <w:rPr>
          <w:lang w:val="x-none"/>
        </w:rPr>
      </w:pPr>
      <w:r>
        <w:rPr>
          <w:lang w:val="x-none"/>
        </w:rPr>
        <w:tab/>
      </w:r>
      <w:r w:rsidR="00D15323">
        <w:rPr>
          <w:noProof/>
        </w:rPr>
        <mc:AlternateContent>
          <mc:Choice Requires="wps">
            <w:drawing>
              <wp:anchor distT="0" distB="0" distL="114300" distR="114300" simplePos="0" relativeHeight="251700736" behindDoc="0" locked="0" layoutInCell="1" allowOverlap="1" wp14:anchorId="71D3A1FC" wp14:editId="5EFA3B21">
                <wp:simplePos x="0" y="0"/>
                <wp:positionH relativeFrom="column">
                  <wp:posOffset>0</wp:posOffset>
                </wp:positionH>
                <wp:positionV relativeFrom="paragraph">
                  <wp:posOffset>189865</wp:posOffset>
                </wp:positionV>
                <wp:extent cx="5257800" cy="1493520"/>
                <wp:effectExtent l="0" t="0" r="25400" b="30480"/>
                <wp:wrapThrough wrapText="bothSides">
                  <wp:wrapPolygon edited="0">
                    <wp:start x="0" y="0"/>
                    <wp:lineTo x="0" y="21673"/>
                    <wp:lineTo x="21600" y="21673"/>
                    <wp:lineTo x="21600" y="0"/>
                    <wp:lineTo x="0" y="0"/>
                  </wp:wrapPolygon>
                </wp:wrapThrough>
                <wp:docPr id="65" name="矩形 65"/>
                <wp:cNvGraphicFramePr/>
                <a:graphic xmlns:a="http://schemas.openxmlformats.org/drawingml/2006/main">
                  <a:graphicData uri="http://schemas.microsoft.com/office/word/2010/wordprocessingShape">
                    <wps:wsp>
                      <wps:cNvSpPr/>
                      <wps:spPr>
                        <a:xfrm>
                          <a:off x="0" y="0"/>
                          <a:ext cx="5257800" cy="1493520"/>
                        </a:xfrm>
                        <a:prstGeom prst="rect">
                          <a:avLst/>
                        </a:prstGeom>
                        <a:solidFill>
                          <a:schemeClr val="accent1">
                            <a:alpha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E9EFEA" w14:textId="6ABE1DD2" w:rsidR="00772D16" w:rsidRPr="00825F48" w:rsidRDefault="00772D16" w:rsidP="00D15323">
                            <w:pPr>
                              <w:jc w:val="left"/>
                              <w:rPr>
                                <w:b/>
                                <w:color w:val="000000" w:themeColor="text1"/>
                                <w:sz w:val="24"/>
                              </w:rPr>
                            </w:pPr>
                            <w:r>
                              <w:rPr>
                                <w:b/>
                                <w:color w:val="000000" w:themeColor="text1"/>
                                <w:sz w:val="24"/>
                                <w:lang w:val="x-none"/>
                              </w:rPr>
                              <w:t>006</w:t>
                            </w:r>
                          </w:p>
                          <w:p w14:paraId="52A5BE55" w14:textId="77777777" w:rsidR="00772D16" w:rsidRDefault="00772D16" w:rsidP="00D15323">
                            <w:pPr>
                              <w:jc w:val="left"/>
                              <w:rPr>
                                <w:b/>
                                <w:color w:val="000000" w:themeColor="text1"/>
                                <w:sz w:val="24"/>
                                <w:lang w:val="x-none"/>
                              </w:rPr>
                            </w:pPr>
                            <w:r w:rsidRPr="002912FB">
                              <w:rPr>
                                <w:rFonts w:hint="eastAsia"/>
                                <w:b/>
                                <w:color w:val="000000" w:themeColor="text1"/>
                                <w:sz w:val="24"/>
                                <w:lang w:val="x-none"/>
                              </w:rPr>
                              <w:t>作为一个</w:t>
                            </w:r>
                            <w:r>
                              <w:rPr>
                                <w:b/>
                                <w:color w:val="000000" w:themeColor="text1"/>
                                <w:sz w:val="24"/>
                                <w:lang w:val="x-none"/>
                              </w:rPr>
                              <w:t>&lt;</w:t>
                            </w:r>
                            <w:r w:rsidRPr="002912FB">
                              <w:rPr>
                                <w:rFonts w:hint="eastAsia"/>
                                <w:b/>
                                <w:color w:val="000000" w:themeColor="text1"/>
                                <w:sz w:val="24"/>
                                <w:lang w:val="x-none"/>
                              </w:rPr>
                              <w:t>用户</w:t>
                            </w:r>
                            <w:r>
                              <w:rPr>
                                <w:b/>
                                <w:color w:val="000000" w:themeColor="text1"/>
                                <w:sz w:val="24"/>
                                <w:lang w:val="x-none"/>
                              </w:rPr>
                              <w:t>&gt;</w:t>
                            </w:r>
                            <w:r w:rsidRPr="002912FB">
                              <w:rPr>
                                <w:rFonts w:hint="eastAsia"/>
                                <w:b/>
                                <w:color w:val="000000" w:themeColor="text1"/>
                                <w:sz w:val="24"/>
                                <w:lang w:val="x-none"/>
                              </w:rPr>
                              <w:t>，</w:t>
                            </w:r>
                          </w:p>
                          <w:p w14:paraId="3B83AEA0" w14:textId="00DB13ED" w:rsidR="00772D16" w:rsidRDefault="00772D16" w:rsidP="00D15323">
                            <w:pPr>
                              <w:jc w:val="left"/>
                              <w:rPr>
                                <w:b/>
                                <w:color w:val="000000" w:themeColor="text1"/>
                                <w:sz w:val="24"/>
                                <w:lang w:val="x-none"/>
                              </w:rPr>
                            </w:pPr>
                            <w:r w:rsidRPr="002912FB">
                              <w:rPr>
                                <w:rFonts w:hint="eastAsia"/>
                                <w:b/>
                                <w:color w:val="000000" w:themeColor="text1"/>
                                <w:sz w:val="24"/>
                                <w:lang w:val="x-none"/>
                              </w:rPr>
                              <w:t>我想要</w:t>
                            </w:r>
                            <w:r>
                              <w:rPr>
                                <w:b/>
                                <w:color w:val="000000" w:themeColor="text1"/>
                                <w:sz w:val="24"/>
                                <w:lang w:val="x-none"/>
                              </w:rPr>
                              <w:t>&lt;</w:t>
                            </w:r>
                            <w:r>
                              <w:rPr>
                                <w:b/>
                                <w:color w:val="000000" w:themeColor="text1"/>
                                <w:sz w:val="24"/>
                                <w:lang w:val="x-none"/>
                              </w:rPr>
                              <w:t>和好友进行聊天互动</w:t>
                            </w:r>
                            <w:r>
                              <w:rPr>
                                <w:b/>
                                <w:color w:val="000000" w:themeColor="text1"/>
                                <w:sz w:val="24"/>
                                <w:lang w:val="x-none"/>
                              </w:rPr>
                              <w:t>&gt;</w:t>
                            </w:r>
                            <w:r w:rsidRPr="002912FB">
                              <w:rPr>
                                <w:rFonts w:hint="eastAsia"/>
                                <w:b/>
                                <w:color w:val="000000" w:themeColor="text1"/>
                                <w:sz w:val="24"/>
                                <w:lang w:val="x-none"/>
                              </w:rPr>
                              <w:t>，</w:t>
                            </w:r>
                          </w:p>
                          <w:p w14:paraId="45CF119B" w14:textId="6E087B8A" w:rsidR="00772D16" w:rsidRPr="002912FB" w:rsidRDefault="00772D16" w:rsidP="00D15323">
                            <w:pPr>
                              <w:jc w:val="left"/>
                              <w:rPr>
                                <w:b/>
                                <w:color w:val="000000" w:themeColor="text1"/>
                                <w:sz w:val="24"/>
                              </w:rPr>
                            </w:pPr>
                            <w:r w:rsidRPr="002912FB">
                              <w:rPr>
                                <w:rFonts w:hint="eastAsia"/>
                                <w:b/>
                                <w:color w:val="000000" w:themeColor="text1"/>
                                <w:sz w:val="24"/>
                                <w:lang w:val="x-none"/>
                              </w:rPr>
                              <w:t>以便于</w:t>
                            </w:r>
                            <w:r>
                              <w:rPr>
                                <w:b/>
                                <w:color w:val="000000" w:themeColor="text1"/>
                                <w:sz w:val="24"/>
                                <w:lang w:val="x-none"/>
                              </w:rPr>
                              <w:t>&lt;</w:t>
                            </w:r>
                            <w:r w:rsidRPr="00D15323">
                              <w:rPr>
                                <w:rFonts w:hint="eastAsia"/>
                                <w:b/>
                                <w:color w:val="000000" w:themeColor="text1"/>
                                <w:sz w:val="24"/>
                                <w:lang w:val="x-none"/>
                              </w:rPr>
                              <w:t>私下秘密地讨论一些新闻、话题、或是其他事情</w:t>
                            </w:r>
                            <w:r>
                              <w:rPr>
                                <w:b/>
                                <w:color w:val="000000" w:themeColor="text1"/>
                                <w:sz w:val="24"/>
                                <w:lang w:val="x-none"/>
                              </w:rPr>
                              <w:t>&gt;</w:t>
                            </w:r>
                            <w:r w:rsidRPr="002912FB">
                              <w:rPr>
                                <w:rFonts w:hint="eastAsia"/>
                                <w:b/>
                                <w:color w:val="000000" w:themeColor="text1"/>
                                <w:sz w:val="24"/>
                                <w:lang w:val="x-none"/>
                              </w:rPr>
                              <w:t>。</w:t>
                            </w:r>
                          </w:p>
                          <w:p w14:paraId="33E34D36" w14:textId="77777777" w:rsidR="00772D16" w:rsidRPr="002912FB" w:rsidRDefault="00772D16" w:rsidP="00D15323">
                            <w:pPr>
                              <w:jc w:val="left"/>
                              <w:rPr>
                                <w:b/>
                                <w:color w:val="000000" w:themeColor="text1"/>
                                <w:sz w:val="24"/>
                                <w:lang w:val="x-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3A1FC" id="矩形 65" o:spid="_x0000_s1053" style="position:absolute;left:0;text-align:left;margin-left:0;margin-top:14.95pt;width:414pt;height:117.6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" fillcolor="#5b9bd5 [3204]" strokecolor="#1f4d78 [1604]" strokeweight="1pt">
                <v:fill opacity="52428f"/>
                <v:textbox>
                  <w:txbxContent>
                    <w:p w14:paraId="3DE9EFEA" w14:textId="6ABE1DD2" w:rsidR="00772D16" w:rsidRPr="00825F48" w:rsidRDefault="00772D16" w:rsidP="00D15323">
                      <w:pPr>
                        <w:jc w:val="left"/>
                        <w:rPr>
                          <w:b/>
                          <w:color w:val="000000" w:themeColor="text1"/>
                          <w:sz w:val="24"/>
                        </w:rPr>
                      </w:pPr>
                      <w:r>
                        <w:rPr>
                          <w:b/>
                          <w:color w:val="000000" w:themeColor="text1"/>
                          <w:sz w:val="24"/>
                          <w:lang w:val="x-none"/>
                        </w:rPr>
                        <w:t>006</w:t>
                      </w:r>
                    </w:p>
                    <w:p w14:paraId="52A5BE55" w14:textId="77777777" w:rsidR="00772D16" w:rsidRDefault="00772D16" w:rsidP="00D15323">
                      <w:pPr>
                        <w:jc w:val="left"/>
                        <w:rPr>
                          <w:b/>
                          <w:color w:val="000000" w:themeColor="text1"/>
                          <w:sz w:val="24"/>
                          <w:lang w:val="x-none"/>
                        </w:rPr>
                      </w:pPr>
                      <w:r w:rsidRPr="002912FB">
                        <w:rPr>
                          <w:rFonts w:hint="eastAsia"/>
                          <w:b/>
                          <w:color w:val="000000" w:themeColor="text1"/>
                          <w:sz w:val="24"/>
                          <w:lang w:val="x-none"/>
                        </w:rPr>
                        <w:t>作为一个</w:t>
                      </w:r>
                      <w:r>
                        <w:rPr>
                          <w:b/>
                          <w:color w:val="000000" w:themeColor="text1"/>
                          <w:sz w:val="24"/>
                          <w:lang w:val="x-none"/>
                        </w:rPr>
                        <w:t>&lt;</w:t>
                      </w:r>
                      <w:r w:rsidRPr="002912FB">
                        <w:rPr>
                          <w:rFonts w:hint="eastAsia"/>
                          <w:b/>
                          <w:color w:val="000000" w:themeColor="text1"/>
                          <w:sz w:val="24"/>
                          <w:lang w:val="x-none"/>
                        </w:rPr>
                        <w:t>用户</w:t>
                      </w:r>
                      <w:r>
                        <w:rPr>
                          <w:b/>
                          <w:color w:val="000000" w:themeColor="text1"/>
                          <w:sz w:val="24"/>
                          <w:lang w:val="x-none"/>
                        </w:rPr>
                        <w:t>&gt;</w:t>
                      </w:r>
                      <w:r w:rsidRPr="002912FB">
                        <w:rPr>
                          <w:rFonts w:hint="eastAsia"/>
                          <w:b/>
                          <w:color w:val="000000" w:themeColor="text1"/>
                          <w:sz w:val="24"/>
                          <w:lang w:val="x-none"/>
                        </w:rPr>
                        <w:t>，</w:t>
                      </w:r>
                    </w:p>
                    <w:p w14:paraId="3B83AEA0" w14:textId="00DB13ED" w:rsidR="00772D16" w:rsidRDefault="00772D16" w:rsidP="00D15323">
                      <w:pPr>
                        <w:jc w:val="left"/>
                        <w:rPr>
                          <w:b/>
                          <w:color w:val="000000" w:themeColor="text1"/>
                          <w:sz w:val="24"/>
                          <w:lang w:val="x-none"/>
                        </w:rPr>
                      </w:pPr>
                      <w:r w:rsidRPr="002912FB">
                        <w:rPr>
                          <w:rFonts w:hint="eastAsia"/>
                          <w:b/>
                          <w:color w:val="000000" w:themeColor="text1"/>
                          <w:sz w:val="24"/>
                          <w:lang w:val="x-none"/>
                        </w:rPr>
                        <w:t>我想要</w:t>
                      </w:r>
                      <w:r>
                        <w:rPr>
                          <w:b/>
                          <w:color w:val="000000" w:themeColor="text1"/>
                          <w:sz w:val="24"/>
                          <w:lang w:val="x-none"/>
                        </w:rPr>
                        <w:t>&lt;</w:t>
                      </w:r>
                      <w:r>
                        <w:rPr>
                          <w:b/>
                          <w:color w:val="000000" w:themeColor="text1"/>
                          <w:sz w:val="24"/>
                          <w:lang w:val="x-none"/>
                        </w:rPr>
                        <w:t>和好友进行聊天互动</w:t>
                      </w:r>
                      <w:r>
                        <w:rPr>
                          <w:b/>
                          <w:color w:val="000000" w:themeColor="text1"/>
                          <w:sz w:val="24"/>
                          <w:lang w:val="x-none"/>
                        </w:rPr>
                        <w:t>&gt;</w:t>
                      </w:r>
                      <w:r w:rsidRPr="002912FB">
                        <w:rPr>
                          <w:rFonts w:hint="eastAsia"/>
                          <w:b/>
                          <w:color w:val="000000" w:themeColor="text1"/>
                          <w:sz w:val="24"/>
                          <w:lang w:val="x-none"/>
                        </w:rPr>
                        <w:t>，</w:t>
                      </w:r>
                    </w:p>
                    <w:p w14:paraId="45CF119B" w14:textId="6E087B8A" w:rsidR="00772D16" w:rsidRPr="002912FB" w:rsidRDefault="00772D16" w:rsidP="00D15323">
                      <w:pPr>
                        <w:jc w:val="left"/>
                        <w:rPr>
                          <w:b/>
                          <w:color w:val="000000" w:themeColor="text1"/>
                          <w:sz w:val="24"/>
                        </w:rPr>
                      </w:pPr>
                      <w:r w:rsidRPr="002912FB">
                        <w:rPr>
                          <w:rFonts w:hint="eastAsia"/>
                          <w:b/>
                          <w:color w:val="000000" w:themeColor="text1"/>
                          <w:sz w:val="24"/>
                          <w:lang w:val="x-none"/>
                        </w:rPr>
                        <w:t>以便于</w:t>
                      </w:r>
                      <w:r>
                        <w:rPr>
                          <w:b/>
                          <w:color w:val="000000" w:themeColor="text1"/>
                          <w:sz w:val="24"/>
                          <w:lang w:val="x-none"/>
                        </w:rPr>
                        <w:t>&lt;</w:t>
                      </w:r>
                      <w:r w:rsidRPr="00D15323">
                        <w:rPr>
                          <w:rFonts w:hint="eastAsia"/>
                          <w:b/>
                          <w:color w:val="000000" w:themeColor="text1"/>
                          <w:sz w:val="24"/>
                          <w:lang w:val="x-none"/>
                        </w:rPr>
                        <w:t>私下秘密地讨论一些新闻、话题、或是其他事情</w:t>
                      </w:r>
                      <w:r>
                        <w:rPr>
                          <w:b/>
                          <w:color w:val="000000" w:themeColor="text1"/>
                          <w:sz w:val="24"/>
                          <w:lang w:val="x-none"/>
                        </w:rPr>
                        <w:t>&gt;</w:t>
                      </w:r>
                      <w:r w:rsidRPr="002912FB">
                        <w:rPr>
                          <w:rFonts w:hint="eastAsia"/>
                          <w:b/>
                          <w:color w:val="000000" w:themeColor="text1"/>
                          <w:sz w:val="24"/>
                          <w:lang w:val="x-none"/>
                        </w:rPr>
                        <w:t>。</w:t>
                      </w:r>
                    </w:p>
                    <w:p w14:paraId="33E34D36" w14:textId="77777777" w:rsidR="00772D16" w:rsidRPr="002912FB" w:rsidRDefault="00772D16" w:rsidP="00D15323">
                      <w:pPr>
                        <w:jc w:val="left"/>
                        <w:rPr>
                          <w:b/>
                          <w:color w:val="000000" w:themeColor="text1"/>
                          <w:sz w:val="24"/>
                          <w:lang w:val="x-none"/>
                        </w:rPr>
                      </w:pPr>
                    </w:p>
                  </w:txbxContent>
                </v:textbox>
                <w10:wrap type="through"/>
              </v:rect>
            </w:pict>
          </mc:Fallback>
        </mc:AlternateContent>
      </w:r>
    </w:p>
    <w:p w14:paraId="67737B8C" w14:textId="4EC83F67" w:rsidR="00D15323" w:rsidRDefault="00D15323" w:rsidP="00505136">
      <w:pPr>
        <w:ind w:leftChars="200" w:left="1324" w:hangingChars="300" w:hanging="904"/>
        <w:jc w:val="left"/>
        <w:rPr>
          <w:lang w:val="x-none"/>
        </w:rPr>
      </w:pPr>
      <w:r>
        <w:rPr>
          <w:rFonts w:eastAsia="黑体" w:hAnsi="Arial" w:hint="eastAsia"/>
          <w:b/>
          <w:bCs/>
          <w:noProof/>
          <w:sz w:val="30"/>
          <w:szCs w:val="30"/>
        </w:rPr>
        <w:drawing>
          <wp:anchor distT="0" distB="0" distL="114300" distR="114300" simplePos="0" relativeHeight="251698688" behindDoc="1" locked="0" layoutInCell="1" allowOverlap="1" wp14:anchorId="25F2C1AA" wp14:editId="67F46AD5">
            <wp:simplePos x="0" y="0"/>
            <wp:positionH relativeFrom="column">
              <wp:posOffset>266700</wp:posOffset>
            </wp:positionH>
            <wp:positionV relativeFrom="paragraph">
              <wp:posOffset>61595</wp:posOffset>
            </wp:positionV>
            <wp:extent cx="5270500" cy="4610100"/>
            <wp:effectExtent l="0" t="0" r="12700" b="12700"/>
            <wp:wrapNone/>
            <wp:docPr id="64" name="图片 64" desc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78EC9" w14:textId="77777777" w:rsidR="00D15323" w:rsidRDefault="00D15323" w:rsidP="00505136">
      <w:pPr>
        <w:ind w:leftChars="200" w:left="1050" w:hangingChars="300" w:hanging="630"/>
        <w:jc w:val="left"/>
        <w:rPr>
          <w:lang w:val="x-none"/>
        </w:rPr>
      </w:pPr>
    </w:p>
    <w:p w14:paraId="3E0DA88F" w14:textId="77777777" w:rsidR="00D15323" w:rsidRDefault="00D15323" w:rsidP="00505136">
      <w:pPr>
        <w:ind w:leftChars="200" w:left="1050" w:hangingChars="300" w:hanging="630"/>
        <w:jc w:val="left"/>
        <w:rPr>
          <w:lang w:val="x-none"/>
        </w:rPr>
      </w:pPr>
    </w:p>
    <w:p w14:paraId="2D08533D" w14:textId="77777777" w:rsidR="00D15323" w:rsidRDefault="00D15323" w:rsidP="00505136">
      <w:pPr>
        <w:ind w:leftChars="200" w:left="1050" w:hangingChars="300" w:hanging="630"/>
        <w:jc w:val="left"/>
        <w:rPr>
          <w:lang w:val="x-none"/>
        </w:rPr>
      </w:pPr>
    </w:p>
    <w:p w14:paraId="336E041B" w14:textId="77777777" w:rsidR="00D15323" w:rsidRDefault="00D15323" w:rsidP="00505136">
      <w:pPr>
        <w:ind w:leftChars="200" w:left="1050" w:hangingChars="300" w:hanging="630"/>
        <w:jc w:val="left"/>
        <w:rPr>
          <w:lang w:val="x-none"/>
        </w:rPr>
      </w:pPr>
    </w:p>
    <w:p w14:paraId="1EA05B73" w14:textId="77777777" w:rsidR="00D15323" w:rsidRDefault="00D15323" w:rsidP="00505136">
      <w:pPr>
        <w:ind w:leftChars="200" w:left="1050" w:hangingChars="300" w:hanging="630"/>
        <w:jc w:val="left"/>
        <w:rPr>
          <w:lang w:val="x-none"/>
        </w:rPr>
      </w:pPr>
    </w:p>
    <w:p w14:paraId="08E103E0" w14:textId="77777777" w:rsidR="00D15323" w:rsidRDefault="00D15323" w:rsidP="00505136">
      <w:pPr>
        <w:ind w:leftChars="200" w:left="1050" w:hangingChars="300" w:hanging="630"/>
        <w:jc w:val="left"/>
        <w:rPr>
          <w:lang w:val="x-none"/>
        </w:rPr>
      </w:pPr>
    </w:p>
    <w:p w14:paraId="3B5E6B96" w14:textId="77777777" w:rsidR="00D15323" w:rsidRDefault="00D15323" w:rsidP="00505136">
      <w:pPr>
        <w:ind w:leftChars="200" w:left="1050" w:hangingChars="300" w:hanging="630"/>
        <w:jc w:val="left"/>
        <w:rPr>
          <w:lang w:val="x-none"/>
        </w:rPr>
      </w:pPr>
    </w:p>
    <w:p w14:paraId="305230B6" w14:textId="77777777" w:rsidR="00D15323" w:rsidRDefault="00D15323" w:rsidP="00505136">
      <w:pPr>
        <w:ind w:leftChars="200" w:left="1050" w:hangingChars="300" w:hanging="630"/>
        <w:jc w:val="left"/>
        <w:rPr>
          <w:lang w:val="x-none"/>
        </w:rPr>
      </w:pPr>
    </w:p>
    <w:p w14:paraId="5C237A13" w14:textId="77777777" w:rsidR="00D15323" w:rsidRDefault="00D15323" w:rsidP="00505136">
      <w:pPr>
        <w:ind w:leftChars="200" w:left="1050" w:hangingChars="300" w:hanging="630"/>
        <w:jc w:val="left"/>
        <w:rPr>
          <w:lang w:val="x-none"/>
        </w:rPr>
      </w:pPr>
    </w:p>
    <w:p w14:paraId="580F2170" w14:textId="77777777" w:rsidR="00D15323" w:rsidRDefault="00D15323" w:rsidP="00505136">
      <w:pPr>
        <w:ind w:leftChars="200" w:left="1050" w:hangingChars="300" w:hanging="630"/>
        <w:jc w:val="left"/>
        <w:rPr>
          <w:lang w:val="x-none"/>
        </w:rPr>
      </w:pPr>
    </w:p>
    <w:p w14:paraId="5782AD2A" w14:textId="77777777" w:rsidR="00D15323" w:rsidRDefault="00D15323" w:rsidP="00505136">
      <w:pPr>
        <w:ind w:leftChars="200" w:left="1050" w:hangingChars="300" w:hanging="630"/>
        <w:jc w:val="left"/>
        <w:rPr>
          <w:lang w:val="x-none"/>
        </w:rPr>
      </w:pPr>
    </w:p>
    <w:p w14:paraId="4B39F82D" w14:textId="77777777" w:rsidR="00D15323" w:rsidRDefault="00D15323" w:rsidP="00505136">
      <w:pPr>
        <w:ind w:leftChars="200" w:left="1050" w:hangingChars="300" w:hanging="630"/>
        <w:jc w:val="left"/>
        <w:rPr>
          <w:lang w:val="x-none"/>
        </w:rPr>
      </w:pPr>
    </w:p>
    <w:p w14:paraId="09F2C0F9" w14:textId="77777777" w:rsidR="00D15323" w:rsidRDefault="00D15323" w:rsidP="00505136">
      <w:pPr>
        <w:ind w:leftChars="200" w:left="1050" w:hangingChars="300" w:hanging="630"/>
        <w:jc w:val="left"/>
        <w:rPr>
          <w:lang w:val="x-none"/>
        </w:rPr>
      </w:pPr>
    </w:p>
    <w:p w14:paraId="40E1D624" w14:textId="77777777" w:rsidR="00D15323" w:rsidRDefault="00D15323" w:rsidP="00505136">
      <w:pPr>
        <w:ind w:leftChars="200" w:left="1050" w:hangingChars="300" w:hanging="630"/>
        <w:jc w:val="left"/>
        <w:rPr>
          <w:lang w:val="x-none"/>
        </w:rPr>
      </w:pPr>
    </w:p>
    <w:p w14:paraId="42582E6E" w14:textId="77777777" w:rsidR="00D15323" w:rsidRDefault="00D15323" w:rsidP="00D15323">
      <w:pPr>
        <w:jc w:val="left"/>
        <w:rPr>
          <w:lang w:val="x-none"/>
        </w:rPr>
      </w:pPr>
    </w:p>
    <w:p w14:paraId="5DAE0ABD" w14:textId="77777777" w:rsidR="00505136" w:rsidRDefault="00505136" w:rsidP="00505136">
      <w:pPr>
        <w:ind w:left="420"/>
        <w:jc w:val="left"/>
        <w:rPr>
          <w:lang w:val="x-none"/>
        </w:rPr>
      </w:pPr>
      <w:r>
        <w:rPr>
          <w:rFonts w:hint="eastAsia"/>
          <w:lang w:val="x-none"/>
        </w:rPr>
        <w:t>反面：</w:t>
      </w:r>
      <w:r>
        <w:rPr>
          <w:rFonts w:hint="eastAsia"/>
          <w:lang w:val="x-none"/>
        </w:rPr>
        <w:t xml:space="preserve">Success -&gt; </w:t>
      </w:r>
      <w:r>
        <w:rPr>
          <w:rFonts w:hint="eastAsia"/>
          <w:lang w:val="x-none"/>
        </w:rPr>
        <w:t>聊天功能实现，对话双方可以成功接收与发送消息</w:t>
      </w:r>
    </w:p>
    <w:p w14:paraId="78DEEAF8" w14:textId="77777777" w:rsidR="00505136" w:rsidRDefault="00505136" w:rsidP="00505136">
      <w:pPr>
        <w:ind w:left="420"/>
        <w:jc w:val="left"/>
        <w:rPr>
          <w:lang w:val="x-none"/>
        </w:rPr>
      </w:pPr>
      <w:r>
        <w:rPr>
          <w:rFonts w:hint="eastAsia"/>
          <w:lang w:val="x-none"/>
        </w:rPr>
        <w:t xml:space="preserve"> </w:t>
      </w:r>
      <w:r>
        <w:rPr>
          <w:lang w:val="x-none"/>
        </w:rPr>
        <w:t xml:space="preserve">     F</w:t>
      </w:r>
      <w:r>
        <w:rPr>
          <w:rFonts w:hint="eastAsia"/>
          <w:lang w:val="x-none"/>
        </w:rPr>
        <w:t xml:space="preserve">ail </w:t>
      </w:r>
      <w:r>
        <w:rPr>
          <w:lang w:val="x-none"/>
        </w:rPr>
        <w:t xml:space="preserve">   </w:t>
      </w:r>
      <w:r>
        <w:rPr>
          <w:rFonts w:hint="eastAsia"/>
          <w:lang w:val="x-none"/>
        </w:rPr>
        <w:t>-&gt;</w:t>
      </w:r>
      <w:r>
        <w:rPr>
          <w:lang w:val="x-none"/>
        </w:rPr>
        <w:t xml:space="preserve"> </w:t>
      </w:r>
      <w:r>
        <w:rPr>
          <w:rFonts w:hint="eastAsia"/>
          <w:lang w:val="x-none"/>
        </w:rPr>
        <w:t>消息未能发送或接收成功</w:t>
      </w:r>
    </w:p>
    <w:p w14:paraId="7D3E5DF9" w14:textId="77777777" w:rsidR="00505136" w:rsidRPr="00BC3451" w:rsidRDefault="00505136" w:rsidP="00D15323">
      <w:pPr>
        <w:rPr>
          <w:lang w:val="x-none"/>
        </w:rPr>
      </w:pPr>
    </w:p>
    <w:p w14:paraId="5CA810E4" w14:textId="35D0DF9C" w:rsidR="003107C7" w:rsidRPr="003107C7" w:rsidRDefault="00D15323" w:rsidP="00505136">
      <w:pPr>
        <w:rPr>
          <w:lang w:val="x-none"/>
        </w:rPr>
      </w:pPr>
      <w:r>
        <w:rPr>
          <w:noProof/>
        </w:rPr>
        <mc:AlternateContent>
          <mc:Choice Requires="wps">
            <w:drawing>
              <wp:anchor distT="0" distB="0" distL="114300" distR="114300" simplePos="0" relativeHeight="251702784" behindDoc="0" locked="0" layoutInCell="1" allowOverlap="1" wp14:anchorId="291F29CE" wp14:editId="2B939E47">
                <wp:simplePos x="0" y="0"/>
                <wp:positionH relativeFrom="column">
                  <wp:posOffset>0</wp:posOffset>
                </wp:positionH>
                <wp:positionV relativeFrom="paragraph">
                  <wp:posOffset>203200</wp:posOffset>
                </wp:positionV>
                <wp:extent cx="5257800" cy="1493520"/>
                <wp:effectExtent l="0" t="0" r="25400" b="30480"/>
                <wp:wrapThrough wrapText="bothSides">
                  <wp:wrapPolygon edited="0">
                    <wp:start x="0" y="0"/>
                    <wp:lineTo x="0" y="21673"/>
                    <wp:lineTo x="21600" y="21673"/>
                    <wp:lineTo x="21600" y="0"/>
                    <wp:lineTo x="0" y="0"/>
                  </wp:wrapPolygon>
                </wp:wrapThrough>
                <wp:docPr id="66" name="矩形 66"/>
                <wp:cNvGraphicFramePr/>
                <a:graphic xmlns:a="http://schemas.openxmlformats.org/drawingml/2006/main">
                  <a:graphicData uri="http://schemas.microsoft.com/office/word/2010/wordprocessingShape">
                    <wps:wsp>
                      <wps:cNvSpPr/>
                      <wps:spPr>
                        <a:xfrm>
                          <a:off x="0" y="0"/>
                          <a:ext cx="5257800" cy="1493520"/>
                        </a:xfrm>
                        <a:prstGeom prst="rect">
                          <a:avLst/>
                        </a:prstGeom>
                        <a:solidFill>
                          <a:schemeClr val="accent1">
                            <a:alpha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FC0A11" w14:textId="7F6A61D4" w:rsidR="00772D16" w:rsidRPr="00825F48" w:rsidRDefault="00772D16" w:rsidP="00D15323">
                            <w:pPr>
                              <w:jc w:val="left"/>
                              <w:rPr>
                                <w:b/>
                                <w:color w:val="000000" w:themeColor="text1"/>
                                <w:sz w:val="24"/>
                              </w:rPr>
                            </w:pPr>
                            <w:r>
                              <w:rPr>
                                <w:b/>
                                <w:color w:val="000000" w:themeColor="text1"/>
                                <w:sz w:val="24"/>
                                <w:lang w:val="x-none"/>
                              </w:rPr>
                              <w:t>006</w:t>
                            </w:r>
                          </w:p>
                          <w:p w14:paraId="701B034B" w14:textId="52589081" w:rsidR="00772D16" w:rsidRPr="005826D9" w:rsidRDefault="00772D16" w:rsidP="00D15323">
                            <w:pPr>
                              <w:jc w:val="left"/>
                              <w:rPr>
                                <w:b/>
                                <w:color w:val="000000" w:themeColor="text1"/>
                                <w:sz w:val="24"/>
                                <w:lang w:val="x-none"/>
                              </w:rPr>
                            </w:pPr>
                            <w:r w:rsidRPr="005826D9">
                              <w:rPr>
                                <w:rFonts w:hint="eastAsia"/>
                                <w:b/>
                                <w:color w:val="000000" w:themeColor="text1"/>
                                <w:sz w:val="24"/>
                                <w:lang w:val="x-none"/>
                              </w:rPr>
                              <w:t>Success -&gt;</w:t>
                            </w:r>
                            <w:r>
                              <w:rPr>
                                <w:b/>
                                <w:color w:val="000000" w:themeColor="text1"/>
                                <w:sz w:val="24"/>
                                <w:lang w:val="x-none"/>
                              </w:rPr>
                              <w:tab/>
                            </w:r>
                            <w:r w:rsidRPr="00D15323">
                              <w:rPr>
                                <w:rFonts w:hint="eastAsia"/>
                                <w:b/>
                                <w:color w:val="000000" w:themeColor="text1"/>
                                <w:sz w:val="24"/>
                                <w:lang w:val="x-none"/>
                              </w:rPr>
                              <w:t>聊天功能实现，对话双方可以成功接收与发送消息</w:t>
                            </w:r>
                            <w:r>
                              <w:rPr>
                                <w:b/>
                                <w:color w:val="000000" w:themeColor="text1"/>
                                <w:sz w:val="24"/>
                                <w:lang w:val="x-none"/>
                              </w:rPr>
                              <w:t>。</w:t>
                            </w:r>
                          </w:p>
                          <w:p w14:paraId="575A3B45" w14:textId="131972DF" w:rsidR="00772D16" w:rsidRPr="002912FB" w:rsidRDefault="00772D16" w:rsidP="00D15323">
                            <w:pPr>
                              <w:jc w:val="left"/>
                              <w:rPr>
                                <w:b/>
                                <w:color w:val="000000" w:themeColor="text1"/>
                                <w:sz w:val="24"/>
                              </w:rPr>
                            </w:pPr>
                            <w:r w:rsidRPr="005826D9">
                              <w:rPr>
                                <w:rFonts w:hint="eastAsia"/>
                                <w:b/>
                                <w:color w:val="000000" w:themeColor="text1"/>
                                <w:sz w:val="24"/>
                                <w:lang w:val="x-none"/>
                              </w:rPr>
                              <w:t xml:space="preserve">Fail    -&gt; </w:t>
                            </w:r>
                            <w:r>
                              <w:rPr>
                                <w:b/>
                                <w:color w:val="000000" w:themeColor="text1"/>
                                <w:sz w:val="24"/>
                                <w:lang w:val="x-none"/>
                              </w:rPr>
                              <w:t>消息未能发送或接</w:t>
                            </w:r>
                            <w:r>
                              <w:rPr>
                                <w:rFonts w:hint="eastAsia"/>
                                <w:b/>
                                <w:color w:val="000000" w:themeColor="text1"/>
                                <w:sz w:val="24"/>
                                <w:lang w:val="x-none"/>
                              </w:rPr>
                              <w:t>收</w:t>
                            </w:r>
                            <w:r>
                              <w:rPr>
                                <w:b/>
                                <w:color w:val="000000" w:themeColor="text1"/>
                                <w:sz w:val="24"/>
                                <w:lang w:val="x-none"/>
                              </w:rPr>
                              <w:t>。</w:t>
                            </w:r>
                          </w:p>
                          <w:p w14:paraId="3BA0BCFA" w14:textId="77777777" w:rsidR="00772D16" w:rsidRPr="002912FB" w:rsidRDefault="00772D16" w:rsidP="00D15323">
                            <w:pPr>
                              <w:jc w:val="left"/>
                              <w:rPr>
                                <w:b/>
                                <w:color w:val="000000" w:themeColor="text1"/>
                                <w:sz w:val="24"/>
                                <w:lang w:val="x-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F29CE" id="矩形 66" o:spid="_x0000_s1054" style="position:absolute;left:0;text-align:left;margin-left:0;margin-top:16pt;width:414pt;height:117.6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" fillcolor="#5b9bd5 [3204]" strokecolor="#1f4d78 [1604]" strokeweight="1pt">
                <v:fill opacity="52428f"/>
                <v:textbox>
                  <w:txbxContent>
                    <w:p w14:paraId="50FC0A11" w14:textId="7F6A61D4" w:rsidR="00772D16" w:rsidRPr="00825F48" w:rsidRDefault="00772D16" w:rsidP="00D15323">
                      <w:pPr>
                        <w:jc w:val="left"/>
                        <w:rPr>
                          <w:b/>
                          <w:color w:val="000000" w:themeColor="text1"/>
                          <w:sz w:val="24"/>
                        </w:rPr>
                      </w:pPr>
                      <w:r>
                        <w:rPr>
                          <w:b/>
                          <w:color w:val="000000" w:themeColor="text1"/>
                          <w:sz w:val="24"/>
                          <w:lang w:val="x-none"/>
                        </w:rPr>
                        <w:t>006</w:t>
                      </w:r>
                    </w:p>
                    <w:p w14:paraId="701B034B" w14:textId="52589081" w:rsidR="00772D16" w:rsidRPr="005826D9" w:rsidRDefault="00772D16" w:rsidP="00D15323">
                      <w:pPr>
                        <w:jc w:val="left"/>
                        <w:rPr>
                          <w:b/>
                          <w:color w:val="000000" w:themeColor="text1"/>
                          <w:sz w:val="24"/>
                          <w:lang w:val="x-none"/>
                        </w:rPr>
                      </w:pPr>
                      <w:r w:rsidRPr="005826D9">
                        <w:rPr>
                          <w:rFonts w:hint="eastAsia"/>
                          <w:b/>
                          <w:color w:val="000000" w:themeColor="text1"/>
                          <w:sz w:val="24"/>
                          <w:lang w:val="x-none"/>
                        </w:rPr>
                        <w:t>Success -&gt;</w:t>
                      </w:r>
                      <w:r>
                        <w:rPr>
                          <w:b/>
                          <w:color w:val="000000" w:themeColor="text1"/>
                          <w:sz w:val="24"/>
                          <w:lang w:val="x-none"/>
                        </w:rPr>
                        <w:tab/>
                      </w:r>
                      <w:r w:rsidRPr="00D15323">
                        <w:rPr>
                          <w:rFonts w:hint="eastAsia"/>
                          <w:b/>
                          <w:color w:val="000000" w:themeColor="text1"/>
                          <w:sz w:val="24"/>
                          <w:lang w:val="x-none"/>
                        </w:rPr>
                        <w:t>聊天功能实现，对话双方可以成功接收与发送消息</w:t>
                      </w:r>
                      <w:r>
                        <w:rPr>
                          <w:b/>
                          <w:color w:val="000000" w:themeColor="text1"/>
                          <w:sz w:val="24"/>
                          <w:lang w:val="x-none"/>
                        </w:rPr>
                        <w:t>。</w:t>
                      </w:r>
                    </w:p>
                    <w:p w14:paraId="575A3B45" w14:textId="131972DF" w:rsidR="00772D16" w:rsidRPr="002912FB" w:rsidRDefault="00772D16" w:rsidP="00D15323">
                      <w:pPr>
                        <w:jc w:val="left"/>
                        <w:rPr>
                          <w:b/>
                          <w:color w:val="000000" w:themeColor="text1"/>
                          <w:sz w:val="24"/>
                        </w:rPr>
                      </w:pPr>
                      <w:r w:rsidRPr="005826D9">
                        <w:rPr>
                          <w:rFonts w:hint="eastAsia"/>
                          <w:b/>
                          <w:color w:val="000000" w:themeColor="text1"/>
                          <w:sz w:val="24"/>
                          <w:lang w:val="x-none"/>
                        </w:rPr>
                        <w:t xml:space="preserve">Fail    -&gt; </w:t>
                      </w:r>
                      <w:r>
                        <w:rPr>
                          <w:b/>
                          <w:color w:val="000000" w:themeColor="text1"/>
                          <w:sz w:val="24"/>
                          <w:lang w:val="x-none"/>
                        </w:rPr>
                        <w:t>消息未能发送或接</w:t>
                      </w:r>
                      <w:r>
                        <w:rPr>
                          <w:rFonts w:hint="eastAsia"/>
                          <w:b/>
                          <w:color w:val="000000" w:themeColor="text1"/>
                          <w:sz w:val="24"/>
                          <w:lang w:val="x-none"/>
                        </w:rPr>
                        <w:t>收</w:t>
                      </w:r>
                      <w:r>
                        <w:rPr>
                          <w:b/>
                          <w:color w:val="000000" w:themeColor="text1"/>
                          <w:sz w:val="24"/>
                          <w:lang w:val="x-none"/>
                        </w:rPr>
                        <w:t>。</w:t>
                      </w:r>
                    </w:p>
                    <w:p w14:paraId="3BA0BCFA" w14:textId="77777777" w:rsidR="00772D16" w:rsidRPr="002912FB" w:rsidRDefault="00772D16" w:rsidP="00D15323">
                      <w:pPr>
                        <w:jc w:val="left"/>
                        <w:rPr>
                          <w:b/>
                          <w:color w:val="000000" w:themeColor="text1"/>
                          <w:sz w:val="24"/>
                          <w:lang w:val="x-none"/>
                        </w:rPr>
                      </w:pPr>
                    </w:p>
                  </w:txbxContent>
                </v:textbox>
                <w10:wrap type="through"/>
              </v:rect>
            </w:pict>
          </mc:Fallback>
        </mc:AlternateContent>
      </w:r>
    </w:p>
    <w:p w14:paraId="369CE959" w14:textId="77777777" w:rsidR="006A10F5" w:rsidRDefault="002F0E70" w:rsidP="003C7180">
      <w:pPr>
        <w:pStyle w:val="2"/>
        <w:spacing w:line="416" w:lineRule="auto"/>
        <w:ind w:firstLine="420"/>
        <w:jc w:val="left"/>
        <w:rPr>
          <w:rFonts w:ascii="Times New Roman"/>
          <w:sz w:val="30"/>
          <w:szCs w:val="30"/>
          <w:lang w:eastAsia="zh-CN"/>
        </w:rPr>
      </w:pPr>
      <w:r>
        <w:rPr>
          <w:rFonts w:ascii="Times New Roman"/>
          <w:sz w:val="30"/>
          <w:szCs w:val="30"/>
          <w:lang w:eastAsia="zh-CN"/>
        </w:rPr>
        <w:t xml:space="preserve">3.9 </w:t>
      </w:r>
      <w:r w:rsidR="006A10F5">
        <w:rPr>
          <w:rFonts w:ascii="Times New Roman" w:hint="eastAsia"/>
          <w:sz w:val="30"/>
          <w:szCs w:val="30"/>
          <w:lang w:eastAsia="zh-CN"/>
        </w:rPr>
        <w:t>用户故事</w:t>
      </w:r>
      <w:r w:rsidR="006A10F5">
        <w:rPr>
          <w:rFonts w:ascii="Times New Roman" w:hint="eastAsia"/>
          <w:sz w:val="30"/>
          <w:szCs w:val="30"/>
          <w:lang w:eastAsia="zh-CN"/>
        </w:rPr>
        <w:t>7</w:t>
      </w:r>
    </w:p>
    <w:p w14:paraId="3CB0D219" w14:textId="77777777" w:rsidR="003107C7" w:rsidRPr="003107C7" w:rsidRDefault="003107C7" w:rsidP="003107C7">
      <w:pPr>
        <w:rPr>
          <w:lang w:val="x-none"/>
        </w:rPr>
      </w:pPr>
    </w:p>
    <w:p w14:paraId="6678EFF5" w14:textId="77777777" w:rsidR="00505136" w:rsidRDefault="00505136" w:rsidP="00505136">
      <w:pPr>
        <w:ind w:leftChars="200" w:left="1050" w:hangingChars="300" w:hanging="630"/>
        <w:jc w:val="left"/>
        <w:rPr>
          <w:lang w:val="x-none"/>
        </w:rPr>
      </w:pPr>
      <w:r>
        <w:rPr>
          <w:rFonts w:hint="eastAsia"/>
          <w:lang w:val="x-none"/>
        </w:rPr>
        <w:t>正面：作为一个用户，我希望可以搜索指定关键字的新闻，以便于我不必寻找好久才会找到我想要的新闻。</w:t>
      </w:r>
    </w:p>
    <w:p w14:paraId="489A72E7" w14:textId="77777777" w:rsidR="00505136" w:rsidRDefault="00505136" w:rsidP="00505136">
      <w:pPr>
        <w:ind w:leftChars="200" w:left="1050" w:hangingChars="300" w:hanging="630"/>
        <w:jc w:val="left"/>
        <w:rPr>
          <w:lang w:val="x-none"/>
        </w:rPr>
      </w:pPr>
      <w:r>
        <w:rPr>
          <w:rFonts w:hint="eastAsia"/>
          <w:lang w:val="x-none"/>
        </w:rPr>
        <w:t>图示：</w:t>
      </w:r>
    </w:p>
    <w:p w14:paraId="6836ED25" w14:textId="3F427B4D" w:rsidR="00505136" w:rsidRDefault="00505136" w:rsidP="00505136">
      <w:pPr>
        <w:ind w:leftChars="200" w:left="1050" w:hangingChars="300" w:hanging="630"/>
        <w:jc w:val="left"/>
        <w:rPr>
          <w:lang w:val="x-none"/>
        </w:rPr>
      </w:pPr>
      <w:r>
        <w:rPr>
          <w:lang w:val="x-none"/>
        </w:rPr>
        <w:tab/>
      </w:r>
      <w:r w:rsidR="00F758C2">
        <w:rPr>
          <w:noProof/>
        </w:rPr>
        <mc:AlternateContent>
          <mc:Choice Requires="wps">
            <w:drawing>
              <wp:anchor distT="0" distB="0" distL="114300" distR="114300" simplePos="0" relativeHeight="251705856" behindDoc="0" locked="0" layoutInCell="1" allowOverlap="1" wp14:anchorId="74811AAD" wp14:editId="17E959A8">
                <wp:simplePos x="0" y="0"/>
                <wp:positionH relativeFrom="column">
                  <wp:posOffset>0</wp:posOffset>
                </wp:positionH>
                <wp:positionV relativeFrom="paragraph">
                  <wp:posOffset>189865</wp:posOffset>
                </wp:positionV>
                <wp:extent cx="5257800" cy="1493520"/>
                <wp:effectExtent l="0" t="0" r="25400" b="30480"/>
                <wp:wrapThrough wrapText="bothSides">
                  <wp:wrapPolygon edited="0">
                    <wp:start x="0" y="0"/>
                    <wp:lineTo x="0" y="21673"/>
                    <wp:lineTo x="21600" y="21673"/>
                    <wp:lineTo x="21600" y="0"/>
                    <wp:lineTo x="0" y="0"/>
                  </wp:wrapPolygon>
                </wp:wrapThrough>
                <wp:docPr id="69" name="矩形 69"/>
                <wp:cNvGraphicFramePr/>
                <a:graphic xmlns:a="http://schemas.openxmlformats.org/drawingml/2006/main">
                  <a:graphicData uri="http://schemas.microsoft.com/office/word/2010/wordprocessingShape">
                    <wps:wsp>
                      <wps:cNvSpPr/>
                      <wps:spPr>
                        <a:xfrm>
                          <a:off x="0" y="0"/>
                          <a:ext cx="5257800" cy="1493520"/>
                        </a:xfrm>
                        <a:prstGeom prst="rect">
                          <a:avLst/>
                        </a:prstGeom>
                        <a:solidFill>
                          <a:schemeClr val="accent1">
                            <a:alpha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7A56D" w14:textId="50327E7E" w:rsidR="00772D16" w:rsidRPr="00825F48" w:rsidRDefault="00772D16" w:rsidP="00F758C2">
                            <w:pPr>
                              <w:jc w:val="left"/>
                              <w:rPr>
                                <w:b/>
                                <w:color w:val="000000" w:themeColor="text1"/>
                                <w:sz w:val="24"/>
                              </w:rPr>
                            </w:pPr>
                            <w:r>
                              <w:rPr>
                                <w:b/>
                                <w:color w:val="000000" w:themeColor="text1"/>
                                <w:sz w:val="24"/>
                                <w:lang w:val="x-none"/>
                              </w:rPr>
                              <w:t>007</w:t>
                            </w:r>
                          </w:p>
                          <w:p w14:paraId="2861F581" w14:textId="77777777" w:rsidR="00772D16" w:rsidRDefault="00772D16" w:rsidP="00F758C2">
                            <w:pPr>
                              <w:jc w:val="left"/>
                              <w:rPr>
                                <w:b/>
                                <w:color w:val="000000" w:themeColor="text1"/>
                                <w:sz w:val="24"/>
                                <w:lang w:val="x-none"/>
                              </w:rPr>
                            </w:pPr>
                            <w:r w:rsidRPr="002912FB">
                              <w:rPr>
                                <w:rFonts w:hint="eastAsia"/>
                                <w:b/>
                                <w:color w:val="000000" w:themeColor="text1"/>
                                <w:sz w:val="24"/>
                                <w:lang w:val="x-none"/>
                              </w:rPr>
                              <w:t>作为一个</w:t>
                            </w:r>
                            <w:r>
                              <w:rPr>
                                <w:b/>
                                <w:color w:val="000000" w:themeColor="text1"/>
                                <w:sz w:val="24"/>
                                <w:lang w:val="x-none"/>
                              </w:rPr>
                              <w:t>&lt;</w:t>
                            </w:r>
                            <w:r w:rsidRPr="002912FB">
                              <w:rPr>
                                <w:rFonts w:hint="eastAsia"/>
                                <w:b/>
                                <w:color w:val="000000" w:themeColor="text1"/>
                                <w:sz w:val="24"/>
                                <w:lang w:val="x-none"/>
                              </w:rPr>
                              <w:t>用户</w:t>
                            </w:r>
                            <w:r>
                              <w:rPr>
                                <w:b/>
                                <w:color w:val="000000" w:themeColor="text1"/>
                                <w:sz w:val="24"/>
                                <w:lang w:val="x-none"/>
                              </w:rPr>
                              <w:t>&gt;</w:t>
                            </w:r>
                            <w:r w:rsidRPr="002912FB">
                              <w:rPr>
                                <w:rFonts w:hint="eastAsia"/>
                                <w:b/>
                                <w:color w:val="000000" w:themeColor="text1"/>
                                <w:sz w:val="24"/>
                                <w:lang w:val="x-none"/>
                              </w:rPr>
                              <w:t>，</w:t>
                            </w:r>
                          </w:p>
                          <w:p w14:paraId="51142476" w14:textId="0DC1B8B6" w:rsidR="00772D16" w:rsidRDefault="00772D16" w:rsidP="00F758C2">
                            <w:pPr>
                              <w:jc w:val="left"/>
                              <w:rPr>
                                <w:b/>
                                <w:color w:val="000000" w:themeColor="text1"/>
                                <w:sz w:val="24"/>
                                <w:lang w:val="x-none"/>
                              </w:rPr>
                            </w:pPr>
                            <w:r w:rsidRPr="002912FB">
                              <w:rPr>
                                <w:rFonts w:hint="eastAsia"/>
                                <w:b/>
                                <w:color w:val="000000" w:themeColor="text1"/>
                                <w:sz w:val="24"/>
                                <w:lang w:val="x-none"/>
                              </w:rPr>
                              <w:t>我想要</w:t>
                            </w:r>
                            <w:r>
                              <w:rPr>
                                <w:b/>
                                <w:color w:val="000000" w:themeColor="text1"/>
                                <w:sz w:val="24"/>
                                <w:lang w:val="x-none"/>
                              </w:rPr>
                              <w:t>&lt;</w:t>
                            </w:r>
                            <w:r>
                              <w:rPr>
                                <w:b/>
                                <w:color w:val="000000" w:themeColor="text1"/>
                                <w:sz w:val="24"/>
                                <w:lang w:val="x-none"/>
                              </w:rPr>
                              <w:t>搜索指定关键字的新闻</w:t>
                            </w:r>
                            <w:r>
                              <w:rPr>
                                <w:b/>
                                <w:color w:val="000000" w:themeColor="text1"/>
                                <w:sz w:val="24"/>
                                <w:lang w:val="x-none"/>
                              </w:rPr>
                              <w:t>&gt;</w:t>
                            </w:r>
                            <w:r w:rsidRPr="002912FB">
                              <w:rPr>
                                <w:rFonts w:hint="eastAsia"/>
                                <w:b/>
                                <w:color w:val="000000" w:themeColor="text1"/>
                                <w:sz w:val="24"/>
                                <w:lang w:val="x-none"/>
                              </w:rPr>
                              <w:t>，</w:t>
                            </w:r>
                          </w:p>
                          <w:p w14:paraId="0CC7B177" w14:textId="439372C9" w:rsidR="00772D16" w:rsidRPr="002912FB" w:rsidRDefault="00772D16" w:rsidP="00F758C2">
                            <w:pPr>
                              <w:jc w:val="left"/>
                              <w:rPr>
                                <w:b/>
                                <w:color w:val="000000" w:themeColor="text1"/>
                                <w:sz w:val="24"/>
                              </w:rPr>
                            </w:pPr>
                            <w:r w:rsidRPr="002912FB">
                              <w:rPr>
                                <w:rFonts w:hint="eastAsia"/>
                                <w:b/>
                                <w:color w:val="000000" w:themeColor="text1"/>
                                <w:sz w:val="24"/>
                                <w:lang w:val="x-none"/>
                              </w:rPr>
                              <w:t>以便于</w:t>
                            </w:r>
                            <w:r>
                              <w:rPr>
                                <w:b/>
                                <w:color w:val="000000" w:themeColor="text1"/>
                                <w:sz w:val="24"/>
                                <w:lang w:val="x-none"/>
                              </w:rPr>
                              <w:t>&lt;</w:t>
                            </w:r>
                            <w:r w:rsidRPr="00F758C2">
                              <w:rPr>
                                <w:rFonts w:hint="eastAsia"/>
                                <w:b/>
                                <w:color w:val="000000" w:themeColor="text1"/>
                                <w:sz w:val="24"/>
                                <w:lang w:val="x-none"/>
                              </w:rPr>
                              <w:t>不必寻找好久才会找到我想要的新闻</w:t>
                            </w:r>
                            <w:r>
                              <w:rPr>
                                <w:b/>
                                <w:color w:val="000000" w:themeColor="text1"/>
                                <w:sz w:val="24"/>
                                <w:lang w:val="x-none"/>
                              </w:rPr>
                              <w:t>&gt;</w:t>
                            </w:r>
                            <w:r w:rsidRPr="002912FB">
                              <w:rPr>
                                <w:rFonts w:hint="eastAsia"/>
                                <w:b/>
                                <w:color w:val="000000" w:themeColor="text1"/>
                                <w:sz w:val="24"/>
                                <w:lang w:val="x-none"/>
                              </w:rPr>
                              <w:t>。</w:t>
                            </w:r>
                          </w:p>
                          <w:p w14:paraId="63EFD99A" w14:textId="77777777" w:rsidR="00772D16" w:rsidRPr="002912FB" w:rsidRDefault="00772D16" w:rsidP="00F758C2">
                            <w:pPr>
                              <w:jc w:val="left"/>
                              <w:rPr>
                                <w:b/>
                                <w:color w:val="000000" w:themeColor="text1"/>
                                <w:sz w:val="24"/>
                                <w:lang w:val="x-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11AAD" id="矩形 69" o:spid="_x0000_s1055" style="position:absolute;left:0;text-align:left;margin-left:0;margin-top:14.95pt;width:414pt;height:117.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" fillcolor="#5b9bd5 [3204]" strokecolor="#1f4d78 [1604]" strokeweight="1pt">
                <v:fill opacity="52428f"/>
                <v:textbox>
                  <w:txbxContent>
                    <w:p w14:paraId="0807A56D" w14:textId="50327E7E" w:rsidR="00772D16" w:rsidRPr="00825F48" w:rsidRDefault="00772D16" w:rsidP="00F758C2">
                      <w:pPr>
                        <w:jc w:val="left"/>
                        <w:rPr>
                          <w:b/>
                          <w:color w:val="000000" w:themeColor="text1"/>
                          <w:sz w:val="24"/>
                        </w:rPr>
                      </w:pPr>
                      <w:r>
                        <w:rPr>
                          <w:b/>
                          <w:color w:val="000000" w:themeColor="text1"/>
                          <w:sz w:val="24"/>
                          <w:lang w:val="x-none"/>
                        </w:rPr>
                        <w:t>007</w:t>
                      </w:r>
                    </w:p>
                    <w:p w14:paraId="2861F581" w14:textId="77777777" w:rsidR="00772D16" w:rsidRDefault="00772D16" w:rsidP="00F758C2">
                      <w:pPr>
                        <w:jc w:val="left"/>
                        <w:rPr>
                          <w:b/>
                          <w:color w:val="000000" w:themeColor="text1"/>
                          <w:sz w:val="24"/>
                          <w:lang w:val="x-none"/>
                        </w:rPr>
                      </w:pPr>
                      <w:r w:rsidRPr="002912FB">
                        <w:rPr>
                          <w:rFonts w:hint="eastAsia"/>
                          <w:b/>
                          <w:color w:val="000000" w:themeColor="text1"/>
                          <w:sz w:val="24"/>
                          <w:lang w:val="x-none"/>
                        </w:rPr>
                        <w:t>作为一个</w:t>
                      </w:r>
                      <w:r>
                        <w:rPr>
                          <w:b/>
                          <w:color w:val="000000" w:themeColor="text1"/>
                          <w:sz w:val="24"/>
                          <w:lang w:val="x-none"/>
                        </w:rPr>
                        <w:t>&lt;</w:t>
                      </w:r>
                      <w:r w:rsidRPr="002912FB">
                        <w:rPr>
                          <w:rFonts w:hint="eastAsia"/>
                          <w:b/>
                          <w:color w:val="000000" w:themeColor="text1"/>
                          <w:sz w:val="24"/>
                          <w:lang w:val="x-none"/>
                        </w:rPr>
                        <w:t>用户</w:t>
                      </w:r>
                      <w:r>
                        <w:rPr>
                          <w:b/>
                          <w:color w:val="000000" w:themeColor="text1"/>
                          <w:sz w:val="24"/>
                          <w:lang w:val="x-none"/>
                        </w:rPr>
                        <w:t>&gt;</w:t>
                      </w:r>
                      <w:r w:rsidRPr="002912FB">
                        <w:rPr>
                          <w:rFonts w:hint="eastAsia"/>
                          <w:b/>
                          <w:color w:val="000000" w:themeColor="text1"/>
                          <w:sz w:val="24"/>
                          <w:lang w:val="x-none"/>
                        </w:rPr>
                        <w:t>，</w:t>
                      </w:r>
                    </w:p>
                    <w:p w14:paraId="51142476" w14:textId="0DC1B8B6" w:rsidR="00772D16" w:rsidRDefault="00772D16" w:rsidP="00F758C2">
                      <w:pPr>
                        <w:jc w:val="left"/>
                        <w:rPr>
                          <w:b/>
                          <w:color w:val="000000" w:themeColor="text1"/>
                          <w:sz w:val="24"/>
                          <w:lang w:val="x-none"/>
                        </w:rPr>
                      </w:pPr>
                      <w:r w:rsidRPr="002912FB">
                        <w:rPr>
                          <w:rFonts w:hint="eastAsia"/>
                          <w:b/>
                          <w:color w:val="000000" w:themeColor="text1"/>
                          <w:sz w:val="24"/>
                          <w:lang w:val="x-none"/>
                        </w:rPr>
                        <w:t>我想要</w:t>
                      </w:r>
                      <w:r>
                        <w:rPr>
                          <w:b/>
                          <w:color w:val="000000" w:themeColor="text1"/>
                          <w:sz w:val="24"/>
                          <w:lang w:val="x-none"/>
                        </w:rPr>
                        <w:t>&lt;</w:t>
                      </w:r>
                      <w:r>
                        <w:rPr>
                          <w:b/>
                          <w:color w:val="000000" w:themeColor="text1"/>
                          <w:sz w:val="24"/>
                          <w:lang w:val="x-none"/>
                        </w:rPr>
                        <w:t>搜索指定关键字的新闻</w:t>
                      </w:r>
                      <w:r>
                        <w:rPr>
                          <w:b/>
                          <w:color w:val="000000" w:themeColor="text1"/>
                          <w:sz w:val="24"/>
                          <w:lang w:val="x-none"/>
                        </w:rPr>
                        <w:t>&gt;</w:t>
                      </w:r>
                      <w:r w:rsidRPr="002912FB">
                        <w:rPr>
                          <w:rFonts w:hint="eastAsia"/>
                          <w:b/>
                          <w:color w:val="000000" w:themeColor="text1"/>
                          <w:sz w:val="24"/>
                          <w:lang w:val="x-none"/>
                        </w:rPr>
                        <w:t>，</w:t>
                      </w:r>
                    </w:p>
                    <w:p w14:paraId="0CC7B177" w14:textId="439372C9" w:rsidR="00772D16" w:rsidRPr="002912FB" w:rsidRDefault="00772D16" w:rsidP="00F758C2">
                      <w:pPr>
                        <w:jc w:val="left"/>
                        <w:rPr>
                          <w:b/>
                          <w:color w:val="000000" w:themeColor="text1"/>
                          <w:sz w:val="24"/>
                        </w:rPr>
                      </w:pPr>
                      <w:r w:rsidRPr="002912FB">
                        <w:rPr>
                          <w:rFonts w:hint="eastAsia"/>
                          <w:b/>
                          <w:color w:val="000000" w:themeColor="text1"/>
                          <w:sz w:val="24"/>
                          <w:lang w:val="x-none"/>
                        </w:rPr>
                        <w:t>以便于</w:t>
                      </w:r>
                      <w:r>
                        <w:rPr>
                          <w:b/>
                          <w:color w:val="000000" w:themeColor="text1"/>
                          <w:sz w:val="24"/>
                          <w:lang w:val="x-none"/>
                        </w:rPr>
                        <w:t>&lt;</w:t>
                      </w:r>
                      <w:r w:rsidRPr="00F758C2">
                        <w:rPr>
                          <w:rFonts w:hint="eastAsia"/>
                          <w:b/>
                          <w:color w:val="000000" w:themeColor="text1"/>
                          <w:sz w:val="24"/>
                          <w:lang w:val="x-none"/>
                        </w:rPr>
                        <w:t>不必寻找好久才会找到我想要的新闻</w:t>
                      </w:r>
                      <w:r>
                        <w:rPr>
                          <w:b/>
                          <w:color w:val="000000" w:themeColor="text1"/>
                          <w:sz w:val="24"/>
                          <w:lang w:val="x-none"/>
                        </w:rPr>
                        <w:t>&gt;</w:t>
                      </w:r>
                      <w:r w:rsidRPr="002912FB">
                        <w:rPr>
                          <w:rFonts w:hint="eastAsia"/>
                          <w:b/>
                          <w:color w:val="000000" w:themeColor="text1"/>
                          <w:sz w:val="24"/>
                          <w:lang w:val="x-none"/>
                        </w:rPr>
                        <w:t>。</w:t>
                      </w:r>
                    </w:p>
                    <w:p w14:paraId="63EFD99A" w14:textId="77777777" w:rsidR="00772D16" w:rsidRPr="002912FB" w:rsidRDefault="00772D16" w:rsidP="00F758C2">
                      <w:pPr>
                        <w:jc w:val="left"/>
                        <w:rPr>
                          <w:b/>
                          <w:color w:val="000000" w:themeColor="text1"/>
                          <w:sz w:val="24"/>
                          <w:lang w:val="x-none"/>
                        </w:rPr>
                      </w:pPr>
                    </w:p>
                  </w:txbxContent>
                </v:textbox>
                <w10:wrap type="through"/>
              </v:rect>
            </w:pict>
          </mc:Fallback>
        </mc:AlternateContent>
      </w:r>
    </w:p>
    <w:p w14:paraId="4E4C8406" w14:textId="14E99BB2" w:rsidR="00F758C2" w:rsidRDefault="00F758C2" w:rsidP="00505136">
      <w:pPr>
        <w:ind w:leftChars="200" w:left="1050" w:hangingChars="300" w:hanging="630"/>
        <w:jc w:val="left"/>
        <w:rPr>
          <w:lang w:val="x-none"/>
        </w:rPr>
      </w:pPr>
      <w:r>
        <w:rPr>
          <w:rFonts w:hint="eastAsia"/>
          <w:noProof/>
        </w:rPr>
        <w:drawing>
          <wp:anchor distT="0" distB="0" distL="114300" distR="114300" simplePos="0" relativeHeight="251703808" behindDoc="1" locked="0" layoutInCell="1" allowOverlap="1" wp14:anchorId="00136920" wp14:editId="5C07C159">
            <wp:simplePos x="0" y="0"/>
            <wp:positionH relativeFrom="column">
              <wp:posOffset>266700</wp:posOffset>
            </wp:positionH>
            <wp:positionV relativeFrom="paragraph">
              <wp:posOffset>61595</wp:posOffset>
            </wp:positionV>
            <wp:extent cx="5270500" cy="4610100"/>
            <wp:effectExtent l="0" t="0" r="12700" b="12700"/>
            <wp:wrapNone/>
            <wp:docPr id="68" name="图片 68" desc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1BFA1" w14:textId="77777777" w:rsidR="00F758C2" w:rsidRDefault="00F758C2" w:rsidP="00505136">
      <w:pPr>
        <w:ind w:leftChars="200" w:left="1050" w:hangingChars="300" w:hanging="630"/>
        <w:jc w:val="left"/>
        <w:rPr>
          <w:lang w:val="x-none"/>
        </w:rPr>
      </w:pPr>
    </w:p>
    <w:p w14:paraId="6ED18171" w14:textId="77777777" w:rsidR="00F758C2" w:rsidRDefault="00F758C2" w:rsidP="00505136">
      <w:pPr>
        <w:ind w:leftChars="200" w:left="1050" w:hangingChars="300" w:hanging="630"/>
        <w:jc w:val="left"/>
        <w:rPr>
          <w:lang w:val="x-none"/>
        </w:rPr>
      </w:pPr>
    </w:p>
    <w:p w14:paraId="765FB2D9" w14:textId="77777777" w:rsidR="00F758C2" w:rsidRDefault="00F758C2" w:rsidP="00505136">
      <w:pPr>
        <w:ind w:leftChars="200" w:left="1050" w:hangingChars="300" w:hanging="630"/>
        <w:jc w:val="left"/>
        <w:rPr>
          <w:lang w:val="x-none"/>
        </w:rPr>
      </w:pPr>
    </w:p>
    <w:p w14:paraId="505D3720" w14:textId="77777777" w:rsidR="00F758C2" w:rsidRDefault="00F758C2" w:rsidP="00505136">
      <w:pPr>
        <w:ind w:leftChars="200" w:left="1050" w:hangingChars="300" w:hanging="630"/>
        <w:jc w:val="left"/>
        <w:rPr>
          <w:lang w:val="x-none"/>
        </w:rPr>
      </w:pPr>
    </w:p>
    <w:p w14:paraId="2318B00D" w14:textId="77777777" w:rsidR="00F758C2" w:rsidRDefault="00F758C2" w:rsidP="00505136">
      <w:pPr>
        <w:ind w:leftChars="200" w:left="1050" w:hangingChars="300" w:hanging="630"/>
        <w:jc w:val="left"/>
        <w:rPr>
          <w:lang w:val="x-none"/>
        </w:rPr>
      </w:pPr>
    </w:p>
    <w:p w14:paraId="0526AC02" w14:textId="77777777" w:rsidR="00F758C2" w:rsidRDefault="00F758C2" w:rsidP="00505136">
      <w:pPr>
        <w:ind w:leftChars="200" w:left="1050" w:hangingChars="300" w:hanging="630"/>
        <w:jc w:val="left"/>
        <w:rPr>
          <w:lang w:val="x-none"/>
        </w:rPr>
      </w:pPr>
    </w:p>
    <w:p w14:paraId="37A16E91" w14:textId="77777777" w:rsidR="00F758C2" w:rsidRDefault="00F758C2" w:rsidP="00505136">
      <w:pPr>
        <w:ind w:leftChars="200" w:left="1050" w:hangingChars="300" w:hanging="630"/>
        <w:jc w:val="left"/>
        <w:rPr>
          <w:lang w:val="x-none"/>
        </w:rPr>
      </w:pPr>
    </w:p>
    <w:p w14:paraId="471B801A" w14:textId="77777777" w:rsidR="00F758C2" w:rsidRDefault="00F758C2" w:rsidP="00505136">
      <w:pPr>
        <w:ind w:leftChars="200" w:left="1050" w:hangingChars="300" w:hanging="630"/>
        <w:jc w:val="left"/>
        <w:rPr>
          <w:lang w:val="x-none"/>
        </w:rPr>
      </w:pPr>
    </w:p>
    <w:p w14:paraId="050E2D9B" w14:textId="77777777" w:rsidR="00F758C2" w:rsidRDefault="00F758C2" w:rsidP="00505136">
      <w:pPr>
        <w:ind w:leftChars="200" w:left="1050" w:hangingChars="300" w:hanging="630"/>
        <w:jc w:val="left"/>
        <w:rPr>
          <w:lang w:val="x-none"/>
        </w:rPr>
      </w:pPr>
    </w:p>
    <w:p w14:paraId="0BF843B7" w14:textId="77777777" w:rsidR="00F758C2" w:rsidRDefault="00F758C2" w:rsidP="00505136">
      <w:pPr>
        <w:ind w:leftChars="200" w:left="1050" w:hangingChars="300" w:hanging="630"/>
        <w:jc w:val="left"/>
        <w:rPr>
          <w:lang w:val="x-none"/>
        </w:rPr>
      </w:pPr>
    </w:p>
    <w:p w14:paraId="4E4A83FE" w14:textId="77777777" w:rsidR="00F758C2" w:rsidRDefault="00F758C2" w:rsidP="00505136">
      <w:pPr>
        <w:ind w:leftChars="200" w:left="1050" w:hangingChars="300" w:hanging="630"/>
        <w:jc w:val="left"/>
        <w:rPr>
          <w:lang w:val="x-none"/>
        </w:rPr>
      </w:pPr>
    </w:p>
    <w:p w14:paraId="1BB6902D" w14:textId="77777777" w:rsidR="00F758C2" w:rsidRDefault="00F758C2" w:rsidP="00505136">
      <w:pPr>
        <w:ind w:leftChars="200" w:left="1050" w:hangingChars="300" w:hanging="630"/>
        <w:jc w:val="left"/>
        <w:rPr>
          <w:lang w:val="x-none"/>
        </w:rPr>
      </w:pPr>
    </w:p>
    <w:p w14:paraId="45C5CD36" w14:textId="77777777" w:rsidR="00F758C2" w:rsidRDefault="00F758C2" w:rsidP="00505136">
      <w:pPr>
        <w:ind w:leftChars="200" w:left="1050" w:hangingChars="300" w:hanging="630"/>
        <w:jc w:val="left"/>
        <w:rPr>
          <w:lang w:val="x-none"/>
        </w:rPr>
      </w:pPr>
    </w:p>
    <w:p w14:paraId="505E79AA" w14:textId="77777777" w:rsidR="00F758C2" w:rsidRDefault="00F758C2" w:rsidP="00505136">
      <w:pPr>
        <w:ind w:leftChars="200" w:left="1050" w:hangingChars="300" w:hanging="630"/>
        <w:jc w:val="left"/>
        <w:rPr>
          <w:lang w:val="x-none"/>
        </w:rPr>
      </w:pPr>
    </w:p>
    <w:p w14:paraId="541F7291" w14:textId="77777777" w:rsidR="00F758C2" w:rsidRDefault="00F758C2" w:rsidP="00F758C2">
      <w:pPr>
        <w:jc w:val="left"/>
        <w:rPr>
          <w:lang w:val="x-none"/>
        </w:rPr>
      </w:pPr>
    </w:p>
    <w:p w14:paraId="1E348D7E" w14:textId="77777777" w:rsidR="00505136" w:rsidRDefault="00505136" w:rsidP="00505136">
      <w:pPr>
        <w:ind w:left="420"/>
        <w:jc w:val="left"/>
        <w:rPr>
          <w:lang w:val="x-none"/>
        </w:rPr>
      </w:pPr>
      <w:r>
        <w:rPr>
          <w:rFonts w:hint="eastAsia"/>
          <w:lang w:val="x-none"/>
        </w:rPr>
        <w:t>反面：</w:t>
      </w:r>
      <w:r>
        <w:rPr>
          <w:rFonts w:hint="eastAsia"/>
          <w:lang w:val="x-none"/>
        </w:rPr>
        <w:t xml:space="preserve">Success -&gt; </w:t>
      </w:r>
      <w:r>
        <w:rPr>
          <w:rFonts w:hint="eastAsia"/>
          <w:lang w:val="x-none"/>
        </w:rPr>
        <w:t>展示查询结果，包含指定关键字的相关新闻</w:t>
      </w:r>
    </w:p>
    <w:p w14:paraId="6124E793" w14:textId="77777777" w:rsidR="00505136" w:rsidRDefault="00505136" w:rsidP="00505136">
      <w:pPr>
        <w:ind w:left="420"/>
        <w:jc w:val="left"/>
        <w:rPr>
          <w:lang w:val="x-none"/>
        </w:rPr>
      </w:pPr>
      <w:r>
        <w:rPr>
          <w:rFonts w:hint="eastAsia"/>
          <w:lang w:val="x-none"/>
        </w:rPr>
        <w:t xml:space="preserve"> </w:t>
      </w:r>
      <w:r>
        <w:rPr>
          <w:lang w:val="x-none"/>
        </w:rPr>
        <w:t xml:space="preserve">     F</w:t>
      </w:r>
      <w:r>
        <w:rPr>
          <w:rFonts w:hint="eastAsia"/>
          <w:lang w:val="x-none"/>
        </w:rPr>
        <w:t xml:space="preserve">ail </w:t>
      </w:r>
      <w:r>
        <w:rPr>
          <w:lang w:val="x-none"/>
        </w:rPr>
        <w:t xml:space="preserve">   </w:t>
      </w:r>
      <w:r>
        <w:rPr>
          <w:rFonts w:hint="eastAsia"/>
          <w:lang w:val="x-none"/>
        </w:rPr>
        <w:t>-&gt;</w:t>
      </w:r>
      <w:r>
        <w:rPr>
          <w:lang w:val="x-none"/>
        </w:rPr>
        <w:t xml:space="preserve"> </w:t>
      </w:r>
      <w:r>
        <w:rPr>
          <w:rFonts w:hint="eastAsia"/>
          <w:lang w:val="x-none"/>
        </w:rPr>
        <w:t>查询结果不存在！查询失败！</w:t>
      </w:r>
    </w:p>
    <w:p w14:paraId="5FD4D335" w14:textId="58C1A335" w:rsidR="00505136" w:rsidRPr="00BC3451" w:rsidRDefault="00F758C2" w:rsidP="00505136">
      <w:pPr>
        <w:ind w:left="420"/>
        <w:rPr>
          <w:lang w:val="x-none"/>
        </w:rPr>
      </w:pPr>
      <w:r>
        <w:rPr>
          <w:noProof/>
        </w:rPr>
        <mc:AlternateContent>
          <mc:Choice Requires="wps">
            <w:drawing>
              <wp:anchor distT="0" distB="0" distL="114300" distR="114300" simplePos="0" relativeHeight="251707904" behindDoc="0" locked="0" layoutInCell="1" allowOverlap="1" wp14:anchorId="179F1102" wp14:editId="4C5C2AA8">
                <wp:simplePos x="0" y="0"/>
                <wp:positionH relativeFrom="column">
                  <wp:posOffset>0</wp:posOffset>
                </wp:positionH>
                <wp:positionV relativeFrom="paragraph">
                  <wp:posOffset>189865</wp:posOffset>
                </wp:positionV>
                <wp:extent cx="5257800" cy="1493520"/>
                <wp:effectExtent l="0" t="0" r="25400" b="30480"/>
                <wp:wrapThrough wrapText="bothSides">
                  <wp:wrapPolygon edited="0">
                    <wp:start x="0" y="0"/>
                    <wp:lineTo x="0" y="21673"/>
                    <wp:lineTo x="21600" y="21673"/>
                    <wp:lineTo x="21600" y="0"/>
                    <wp:lineTo x="0" y="0"/>
                  </wp:wrapPolygon>
                </wp:wrapThrough>
                <wp:docPr id="70" name="矩形 70"/>
                <wp:cNvGraphicFramePr/>
                <a:graphic xmlns:a="http://schemas.openxmlformats.org/drawingml/2006/main">
                  <a:graphicData uri="http://schemas.microsoft.com/office/word/2010/wordprocessingShape">
                    <wps:wsp>
                      <wps:cNvSpPr/>
                      <wps:spPr>
                        <a:xfrm>
                          <a:off x="0" y="0"/>
                          <a:ext cx="5257800" cy="1493520"/>
                        </a:xfrm>
                        <a:prstGeom prst="rect">
                          <a:avLst/>
                        </a:prstGeom>
                        <a:solidFill>
                          <a:schemeClr val="accent1">
                            <a:alpha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E44332" w14:textId="1ADFADFD" w:rsidR="00772D16" w:rsidRPr="00825F48" w:rsidRDefault="00772D16" w:rsidP="00F758C2">
                            <w:pPr>
                              <w:jc w:val="left"/>
                              <w:rPr>
                                <w:b/>
                                <w:color w:val="000000" w:themeColor="text1"/>
                                <w:sz w:val="24"/>
                              </w:rPr>
                            </w:pPr>
                            <w:r>
                              <w:rPr>
                                <w:b/>
                                <w:color w:val="000000" w:themeColor="text1"/>
                                <w:sz w:val="24"/>
                                <w:lang w:val="x-none"/>
                              </w:rPr>
                              <w:t>007</w:t>
                            </w:r>
                          </w:p>
                          <w:p w14:paraId="24F2CBC7" w14:textId="554DCF07" w:rsidR="00772D16" w:rsidRPr="005826D9" w:rsidRDefault="00772D16" w:rsidP="00F758C2">
                            <w:pPr>
                              <w:jc w:val="left"/>
                              <w:rPr>
                                <w:b/>
                                <w:color w:val="000000" w:themeColor="text1"/>
                                <w:sz w:val="24"/>
                                <w:lang w:val="x-none"/>
                              </w:rPr>
                            </w:pPr>
                            <w:r w:rsidRPr="005826D9">
                              <w:rPr>
                                <w:rFonts w:hint="eastAsia"/>
                                <w:b/>
                                <w:color w:val="000000" w:themeColor="text1"/>
                                <w:sz w:val="24"/>
                                <w:lang w:val="x-none"/>
                              </w:rPr>
                              <w:t>Success -&gt;</w:t>
                            </w:r>
                            <w:r>
                              <w:rPr>
                                <w:b/>
                                <w:color w:val="000000" w:themeColor="text1"/>
                                <w:sz w:val="24"/>
                                <w:lang w:val="x-none"/>
                              </w:rPr>
                              <w:t xml:space="preserve"> </w:t>
                            </w:r>
                            <w:r w:rsidRPr="00F758C2">
                              <w:rPr>
                                <w:rFonts w:hint="eastAsia"/>
                                <w:b/>
                                <w:color w:val="000000" w:themeColor="text1"/>
                                <w:sz w:val="24"/>
                                <w:lang w:val="x-none"/>
                              </w:rPr>
                              <w:t>展示查询结果，包含指定关键字的相关新闻</w:t>
                            </w:r>
                            <w:r>
                              <w:rPr>
                                <w:b/>
                                <w:color w:val="000000" w:themeColor="text1"/>
                                <w:sz w:val="24"/>
                                <w:lang w:val="x-none"/>
                              </w:rPr>
                              <w:t>。</w:t>
                            </w:r>
                          </w:p>
                          <w:p w14:paraId="11805961" w14:textId="5BB53C17" w:rsidR="00772D16" w:rsidRPr="002912FB" w:rsidRDefault="00772D16" w:rsidP="00F758C2">
                            <w:pPr>
                              <w:jc w:val="left"/>
                              <w:rPr>
                                <w:b/>
                                <w:color w:val="000000" w:themeColor="text1"/>
                                <w:sz w:val="24"/>
                              </w:rPr>
                            </w:pPr>
                            <w:r w:rsidRPr="005826D9">
                              <w:rPr>
                                <w:rFonts w:hint="eastAsia"/>
                                <w:b/>
                                <w:color w:val="000000" w:themeColor="text1"/>
                                <w:sz w:val="24"/>
                                <w:lang w:val="x-none"/>
                              </w:rPr>
                              <w:t>Fail    -&gt;</w:t>
                            </w:r>
                            <w:r>
                              <w:rPr>
                                <w:b/>
                                <w:color w:val="000000" w:themeColor="text1"/>
                                <w:sz w:val="24"/>
                                <w:lang w:val="x-none"/>
                              </w:rPr>
                              <w:tab/>
                            </w:r>
                            <w:r w:rsidRPr="00F758C2">
                              <w:rPr>
                                <w:rFonts w:hint="eastAsia"/>
                                <w:b/>
                                <w:color w:val="000000" w:themeColor="text1"/>
                                <w:sz w:val="24"/>
                                <w:lang w:val="x-none"/>
                              </w:rPr>
                              <w:t>查询结果不存在！查询失败！</w:t>
                            </w:r>
                          </w:p>
                          <w:p w14:paraId="03F187AD" w14:textId="77777777" w:rsidR="00772D16" w:rsidRPr="002912FB" w:rsidRDefault="00772D16" w:rsidP="00F758C2">
                            <w:pPr>
                              <w:jc w:val="left"/>
                              <w:rPr>
                                <w:b/>
                                <w:color w:val="000000" w:themeColor="text1"/>
                                <w:sz w:val="24"/>
                                <w:lang w:val="x-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F1102" id="矩形 70" o:spid="_x0000_s1056" style="position:absolute;left:0;text-align:left;margin-left:0;margin-top:14.95pt;width:414pt;height:117.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" fillcolor="#5b9bd5 [3204]" strokecolor="#1f4d78 [1604]" strokeweight="1pt">
                <v:fill opacity="52428f"/>
                <v:textbox>
                  <w:txbxContent>
                    <w:p w14:paraId="59E44332" w14:textId="1ADFADFD" w:rsidR="00772D16" w:rsidRPr="00825F48" w:rsidRDefault="00772D16" w:rsidP="00F758C2">
                      <w:pPr>
                        <w:jc w:val="left"/>
                        <w:rPr>
                          <w:b/>
                          <w:color w:val="000000" w:themeColor="text1"/>
                          <w:sz w:val="24"/>
                        </w:rPr>
                      </w:pPr>
                      <w:r>
                        <w:rPr>
                          <w:b/>
                          <w:color w:val="000000" w:themeColor="text1"/>
                          <w:sz w:val="24"/>
                          <w:lang w:val="x-none"/>
                        </w:rPr>
                        <w:t>007</w:t>
                      </w:r>
                    </w:p>
                    <w:p w14:paraId="24F2CBC7" w14:textId="554DCF07" w:rsidR="00772D16" w:rsidRPr="005826D9" w:rsidRDefault="00772D16" w:rsidP="00F758C2">
                      <w:pPr>
                        <w:jc w:val="left"/>
                        <w:rPr>
                          <w:b/>
                          <w:color w:val="000000" w:themeColor="text1"/>
                          <w:sz w:val="24"/>
                          <w:lang w:val="x-none"/>
                        </w:rPr>
                      </w:pPr>
                      <w:r w:rsidRPr="005826D9">
                        <w:rPr>
                          <w:rFonts w:hint="eastAsia"/>
                          <w:b/>
                          <w:color w:val="000000" w:themeColor="text1"/>
                          <w:sz w:val="24"/>
                          <w:lang w:val="x-none"/>
                        </w:rPr>
                        <w:t>Success -&gt;</w:t>
                      </w:r>
                      <w:r>
                        <w:rPr>
                          <w:b/>
                          <w:color w:val="000000" w:themeColor="text1"/>
                          <w:sz w:val="24"/>
                          <w:lang w:val="x-none"/>
                        </w:rPr>
                        <w:t xml:space="preserve"> </w:t>
                      </w:r>
                      <w:r w:rsidRPr="00F758C2">
                        <w:rPr>
                          <w:rFonts w:hint="eastAsia"/>
                          <w:b/>
                          <w:color w:val="000000" w:themeColor="text1"/>
                          <w:sz w:val="24"/>
                          <w:lang w:val="x-none"/>
                        </w:rPr>
                        <w:t>展示查询结果，包含指定关键字的相关新闻</w:t>
                      </w:r>
                      <w:r>
                        <w:rPr>
                          <w:b/>
                          <w:color w:val="000000" w:themeColor="text1"/>
                          <w:sz w:val="24"/>
                          <w:lang w:val="x-none"/>
                        </w:rPr>
                        <w:t>。</w:t>
                      </w:r>
                    </w:p>
                    <w:p w14:paraId="11805961" w14:textId="5BB53C17" w:rsidR="00772D16" w:rsidRPr="002912FB" w:rsidRDefault="00772D16" w:rsidP="00F758C2">
                      <w:pPr>
                        <w:jc w:val="left"/>
                        <w:rPr>
                          <w:b/>
                          <w:color w:val="000000" w:themeColor="text1"/>
                          <w:sz w:val="24"/>
                        </w:rPr>
                      </w:pPr>
                      <w:r w:rsidRPr="005826D9">
                        <w:rPr>
                          <w:rFonts w:hint="eastAsia"/>
                          <w:b/>
                          <w:color w:val="000000" w:themeColor="text1"/>
                          <w:sz w:val="24"/>
                          <w:lang w:val="x-none"/>
                        </w:rPr>
                        <w:t>Fail    -&gt;</w:t>
                      </w:r>
                      <w:r>
                        <w:rPr>
                          <w:b/>
                          <w:color w:val="000000" w:themeColor="text1"/>
                          <w:sz w:val="24"/>
                          <w:lang w:val="x-none"/>
                        </w:rPr>
                        <w:tab/>
                      </w:r>
                      <w:r w:rsidRPr="00F758C2">
                        <w:rPr>
                          <w:rFonts w:hint="eastAsia"/>
                          <w:b/>
                          <w:color w:val="000000" w:themeColor="text1"/>
                          <w:sz w:val="24"/>
                          <w:lang w:val="x-none"/>
                        </w:rPr>
                        <w:t>查询结果不存在！查询失败！</w:t>
                      </w:r>
                    </w:p>
                    <w:p w14:paraId="03F187AD" w14:textId="77777777" w:rsidR="00772D16" w:rsidRPr="002912FB" w:rsidRDefault="00772D16" w:rsidP="00F758C2">
                      <w:pPr>
                        <w:jc w:val="left"/>
                        <w:rPr>
                          <w:b/>
                          <w:color w:val="000000" w:themeColor="text1"/>
                          <w:sz w:val="24"/>
                          <w:lang w:val="x-none"/>
                        </w:rPr>
                      </w:pPr>
                    </w:p>
                  </w:txbxContent>
                </v:textbox>
                <w10:wrap type="through"/>
              </v:rect>
            </w:pict>
          </mc:Fallback>
        </mc:AlternateContent>
      </w:r>
    </w:p>
    <w:p w14:paraId="02B78C2C" w14:textId="77777777" w:rsidR="003107C7" w:rsidRPr="00505136" w:rsidRDefault="003107C7" w:rsidP="003107C7">
      <w:pPr>
        <w:ind w:left="2145"/>
        <w:jc w:val="left"/>
        <w:rPr>
          <w:lang w:val="x-none"/>
        </w:rPr>
      </w:pPr>
    </w:p>
    <w:p w14:paraId="56892762" w14:textId="77777777" w:rsidR="003107C7" w:rsidRPr="00BC3451" w:rsidRDefault="003107C7" w:rsidP="003107C7">
      <w:pPr>
        <w:ind w:left="420"/>
        <w:rPr>
          <w:lang w:val="x-none"/>
        </w:rPr>
      </w:pPr>
    </w:p>
    <w:p w14:paraId="66B8CBAB" w14:textId="77777777" w:rsidR="006A10F5" w:rsidRPr="003107C7" w:rsidRDefault="006A10F5" w:rsidP="003107C7">
      <w:pPr>
        <w:ind w:left="420"/>
        <w:rPr>
          <w:lang w:val="x-none"/>
        </w:rPr>
      </w:pPr>
    </w:p>
    <w:p w14:paraId="5A6A53A2" w14:textId="77777777" w:rsidR="00A446C6" w:rsidRDefault="003C7180" w:rsidP="003C7180">
      <w:pPr>
        <w:pStyle w:val="10"/>
        <w:jc w:val="left"/>
        <w:rPr>
          <w:sz w:val="32"/>
          <w:szCs w:val="32"/>
          <w:lang w:eastAsia="zh-CN"/>
        </w:rPr>
      </w:pPr>
      <w:bookmarkStart w:id="17" w:name="_Toc463419396"/>
      <w:r>
        <w:rPr>
          <w:rFonts w:hint="eastAsia"/>
          <w:sz w:val="32"/>
          <w:szCs w:val="32"/>
          <w:lang w:eastAsia="zh-CN"/>
        </w:rPr>
        <w:t>4</w:t>
      </w:r>
      <w:r>
        <w:rPr>
          <w:rFonts w:hint="eastAsia"/>
          <w:sz w:val="32"/>
          <w:szCs w:val="32"/>
          <w:lang w:eastAsia="zh-CN"/>
        </w:rPr>
        <w:t>用户故事的工作量估算</w:t>
      </w:r>
      <w:bookmarkEnd w:id="17"/>
    </w:p>
    <w:p w14:paraId="3C175900" w14:textId="77777777" w:rsidR="00762AB9" w:rsidRPr="00762AB9" w:rsidRDefault="00762AB9" w:rsidP="0055507C">
      <w:pPr>
        <w:ind w:leftChars="200" w:left="420"/>
        <w:jc w:val="left"/>
        <w:rPr>
          <w:lang w:val="x-none"/>
        </w:rPr>
      </w:pPr>
      <w:r w:rsidRPr="00762AB9">
        <w:rPr>
          <w:rFonts w:hint="eastAsia"/>
          <w:lang w:val="x-none"/>
        </w:rPr>
        <w:t>针对识别出的每一个故事，使用</w:t>
      </w:r>
      <w:r w:rsidRPr="00762AB9">
        <w:rPr>
          <w:rFonts w:hint="eastAsia"/>
          <w:lang w:val="x-none"/>
        </w:rPr>
        <w:t>Story Point</w:t>
      </w:r>
      <w:r>
        <w:rPr>
          <w:rFonts w:hint="eastAsia"/>
          <w:lang w:val="x-none"/>
        </w:rPr>
        <w:t>估算其工作量，工作量的单位是天。</w:t>
      </w:r>
    </w:p>
    <w:p w14:paraId="66BE2519" w14:textId="77777777" w:rsidR="00762AB9" w:rsidRPr="00762AB9" w:rsidRDefault="00762AB9" w:rsidP="0055507C">
      <w:pPr>
        <w:ind w:leftChars="200" w:left="420"/>
        <w:jc w:val="left"/>
        <w:rPr>
          <w:lang w:val="x-none"/>
        </w:rPr>
      </w:pPr>
      <w:r w:rsidRPr="00762AB9">
        <w:rPr>
          <w:rFonts w:hint="eastAsia"/>
          <w:lang w:val="x-none"/>
        </w:rPr>
        <w:t>使用预定的值：</w:t>
      </w:r>
      <w:r w:rsidRPr="00762AB9">
        <w:rPr>
          <w:rFonts w:hint="eastAsia"/>
          <w:lang w:val="x-none"/>
        </w:rPr>
        <w:t>1/2</w:t>
      </w:r>
      <w:r w:rsidRPr="00762AB9">
        <w:rPr>
          <w:rFonts w:hint="eastAsia"/>
          <w:lang w:val="x-none"/>
        </w:rPr>
        <w:t>、</w:t>
      </w:r>
      <w:r w:rsidRPr="00762AB9">
        <w:rPr>
          <w:rFonts w:hint="eastAsia"/>
          <w:lang w:val="x-none"/>
        </w:rPr>
        <w:t>1</w:t>
      </w:r>
      <w:r w:rsidRPr="00762AB9">
        <w:rPr>
          <w:rFonts w:hint="eastAsia"/>
          <w:lang w:val="x-none"/>
        </w:rPr>
        <w:t>、</w:t>
      </w:r>
      <w:r w:rsidRPr="00762AB9">
        <w:rPr>
          <w:rFonts w:hint="eastAsia"/>
          <w:lang w:val="x-none"/>
        </w:rPr>
        <w:t>2</w:t>
      </w:r>
      <w:r w:rsidRPr="00762AB9">
        <w:rPr>
          <w:rFonts w:hint="eastAsia"/>
          <w:lang w:val="x-none"/>
        </w:rPr>
        <w:t>、</w:t>
      </w:r>
      <w:r w:rsidRPr="00762AB9">
        <w:rPr>
          <w:rFonts w:hint="eastAsia"/>
          <w:lang w:val="x-none"/>
        </w:rPr>
        <w:t>3</w:t>
      </w:r>
      <w:r w:rsidRPr="00762AB9">
        <w:rPr>
          <w:rFonts w:hint="eastAsia"/>
          <w:lang w:val="x-none"/>
        </w:rPr>
        <w:t>、</w:t>
      </w:r>
      <w:r w:rsidRPr="00762AB9">
        <w:rPr>
          <w:rFonts w:hint="eastAsia"/>
          <w:lang w:val="x-none"/>
        </w:rPr>
        <w:t>5</w:t>
      </w:r>
      <w:r w:rsidRPr="00762AB9">
        <w:rPr>
          <w:rFonts w:hint="eastAsia"/>
          <w:lang w:val="x-none"/>
        </w:rPr>
        <w:t>、</w:t>
      </w:r>
      <w:r w:rsidRPr="00762AB9">
        <w:rPr>
          <w:rFonts w:hint="eastAsia"/>
          <w:lang w:val="x-none"/>
        </w:rPr>
        <w:t>8</w:t>
      </w:r>
      <w:r w:rsidRPr="00762AB9">
        <w:rPr>
          <w:rFonts w:hint="eastAsia"/>
          <w:lang w:val="x-none"/>
        </w:rPr>
        <w:t>、</w:t>
      </w:r>
      <w:r w:rsidRPr="00762AB9">
        <w:rPr>
          <w:rFonts w:hint="eastAsia"/>
          <w:lang w:val="x-none"/>
        </w:rPr>
        <w:t>13</w:t>
      </w:r>
      <w:r w:rsidRPr="00762AB9">
        <w:rPr>
          <w:rFonts w:hint="eastAsia"/>
          <w:lang w:val="x-none"/>
        </w:rPr>
        <w:t>、</w:t>
      </w:r>
      <w:r w:rsidRPr="00762AB9">
        <w:rPr>
          <w:rFonts w:hint="eastAsia"/>
          <w:lang w:val="x-none"/>
        </w:rPr>
        <w:t>20</w:t>
      </w:r>
      <w:r w:rsidR="000523CD">
        <w:rPr>
          <w:rFonts w:hint="eastAsia"/>
          <w:lang w:val="x-none"/>
        </w:rPr>
        <w:t>，单位为“</w:t>
      </w:r>
      <w:r w:rsidR="008B098B">
        <w:rPr>
          <w:rFonts w:hint="eastAsia"/>
          <w:lang w:val="x-none"/>
        </w:rPr>
        <w:t>天</w:t>
      </w:r>
      <w:r w:rsidR="000523CD">
        <w:rPr>
          <w:rFonts w:hint="eastAsia"/>
          <w:lang w:val="x-none"/>
        </w:rPr>
        <w:t>”；</w:t>
      </w:r>
    </w:p>
    <w:p w14:paraId="27A21097" w14:textId="77777777" w:rsidR="00762AB9" w:rsidRDefault="00762AB9" w:rsidP="0055507C">
      <w:pPr>
        <w:ind w:leftChars="200" w:left="420"/>
        <w:jc w:val="left"/>
        <w:rPr>
          <w:lang w:val="x-none"/>
        </w:rPr>
      </w:pPr>
      <w:r w:rsidRPr="00762AB9">
        <w:rPr>
          <w:rFonts w:hint="eastAsia"/>
          <w:lang w:val="x-none"/>
        </w:rPr>
        <w:t>团队成员分别估计</w:t>
      </w:r>
      <w:r w:rsidR="009C21B7">
        <w:rPr>
          <w:rFonts w:hint="eastAsia"/>
          <w:lang w:val="x-none"/>
        </w:rPr>
        <w:t>，差异较大时面对面讨论，发现分歧，形成共识。</w:t>
      </w:r>
    </w:p>
    <w:p w14:paraId="0F6348E6" w14:textId="77777777" w:rsidR="00D27BC8" w:rsidRDefault="00D27BC8" w:rsidP="0055507C">
      <w:pPr>
        <w:ind w:leftChars="200" w:left="420"/>
        <w:jc w:val="left"/>
        <w:rPr>
          <w:lang w:val="x-none"/>
        </w:rPr>
      </w:pPr>
    </w:p>
    <w:p w14:paraId="6EF06370" w14:textId="77777777" w:rsidR="00D27BC8" w:rsidRDefault="00B52ACC" w:rsidP="0055507C">
      <w:pPr>
        <w:ind w:firstLine="420"/>
        <w:jc w:val="left"/>
        <w:rPr>
          <w:lang w:val="x-none"/>
        </w:rPr>
      </w:pPr>
      <w:r>
        <w:rPr>
          <w:rFonts w:hint="eastAsia"/>
          <w:lang w:val="x-none"/>
        </w:rPr>
        <w:t>填写下列表格</w:t>
      </w:r>
      <w:r w:rsidR="00D27BC8">
        <w:rPr>
          <w:rFonts w:hint="eastAsia"/>
          <w:lang w:val="x-none"/>
        </w:rPr>
        <w:t>（表格里给出了三轮，若第一轮就达成共识或者估算差异不大，就不需要进入第二轮，依此类推；最后一列是大家最终达成的共识）。</w:t>
      </w:r>
    </w:p>
    <w:tbl>
      <w:tblPr>
        <w:tblW w:w="810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1"/>
        <w:gridCol w:w="1305"/>
        <w:gridCol w:w="516"/>
        <w:gridCol w:w="516"/>
        <w:gridCol w:w="517"/>
        <w:gridCol w:w="516"/>
        <w:gridCol w:w="517"/>
        <w:gridCol w:w="516"/>
        <w:gridCol w:w="517"/>
        <w:gridCol w:w="516"/>
        <w:gridCol w:w="517"/>
        <w:gridCol w:w="1468"/>
      </w:tblGrid>
      <w:tr w:rsidR="00D16D5D" w:rsidRPr="00AF1D2C" w14:paraId="790A401F" w14:textId="77777777" w:rsidTr="00AF1D2C">
        <w:trPr>
          <w:trHeight w:val="347"/>
        </w:trPr>
        <w:tc>
          <w:tcPr>
            <w:tcW w:w="681" w:type="dxa"/>
            <w:vMerge w:val="restart"/>
          </w:tcPr>
          <w:p w14:paraId="1723AF42" w14:textId="77777777" w:rsidR="00293129" w:rsidRPr="00AF1D2C" w:rsidRDefault="00293129" w:rsidP="0055507C">
            <w:pPr>
              <w:jc w:val="left"/>
              <w:rPr>
                <w:lang w:val="x-none"/>
              </w:rPr>
            </w:pPr>
            <w:r w:rsidRPr="00AF1D2C">
              <w:rPr>
                <w:rFonts w:hint="eastAsia"/>
                <w:lang w:val="x-none"/>
              </w:rPr>
              <w:t>故事编号</w:t>
            </w:r>
          </w:p>
        </w:tc>
        <w:tc>
          <w:tcPr>
            <w:tcW w:w="1305" w:type="dxa"/>
            <w:vMerge w:val="restart"/>
          </w:tcPr>
          <w:p w14:paraId="4F073C49" w14:textId="77777777" w:rsidR="00293129" w:rsidRPr="00AF1D2C" w:rsidRDefault="00293129" w:rsidP="0055507C">
            <w:pPr>
              <w:jc w:val="left"/>
              <w:rPr>
                <w:lang w:val="x-none"/>
              </w:rPr>
            </w:pPr>
            <w:r w:rsidRPr="00AF1D2C">
              <w:rPr>
                <w:rFonts w:hint="eastAsia"/>
                <w:lang w:val="x-none"/>
              </w:rPr>
              <w:t>故事简称</w:t>
            </w:r>
          </w:p>
        </w:tc>
        <w:tc>
          <w:tcPr>
            <w:tcW w:w="4648" w:type="dxa"/>
            <w:gridSpan w:val="9"/>
          </w:tcPr>
          <w:p w14:paraId="63A09708" w14:textId="77777777" w:rsidR="00293129" w:rsidRPr="00AF1D2C" w:rsidRDefault="00293129" w:rsidP="0055507C">
            <w:pPr>
              <w:jc w:val="left"/>
              <w:rPr>
                <w:lang w:val="x-none"/>
              </w:rPr>
            </w:pPr>
            <w:r w:rsidRPr="00AF1D2C">
              <w:rPr>
                <w:rFonts w:hint="eastAsia"/>
                <w:lang w:val="x-none"/>
              </w:rPr>
              <w:t>小组成员对其工作量估算</w:t>
            </w:r>
            <w:r w:rsidR="008B098B">
              <w:rPr>
                <w:rFonts w:hint="eastAsia"/>
                <w:lang w:val="x-none"/>
              </w:rPr>
              <w:t xml:space="preserve">    </w:t>
            </w:r>
            <w:r w:rsidR="008B098B">
              <w:rPr>
                <w:rFonts w:hint="eastAsia"/>
                <w:lang w:val="x-none"/>
              </w:rPr>
              <w:t>单位（天）</w:t>
            </w:r>
          </w:p>
        </w:tc>
        <w:tc>
          <w:tcPr>
            <w:tcW w:w="1468" w:type="dxa"/>
            <w:vMerge w:val="restart"/>
          </w:tcPr>
          <w:p w14:paraId="22CEF7EF" w14:textId="77777777" w:rsidR="00293129" w:rsidRPr="00AF1D2C" w:rsidRDefault="00293129" w:rsidP="0055507C">
            <w:pPr>
              <w:jc w:val="left"/>
              <w:rPr>
                <w:lang w:val="x-none"/>
              </w:rPr>
            </w:pPr>
            <w:r w:rsidRPr="00AF1D2C">
              <w:rPr>
                <w:rFonts w:hint="eastAsia"/>
                <w:lang w:val="x-none"/>
              </w:rPr>
              <w:t>最终估算</w:t>
            </w:r>
          </w:p>
        </w:tc>
      </w:tr>
      <w:tr w:rsidR="00D16D5D" w:rsidRPr="00AF1D2C" w14:paraId="6EE2D2C8" w14:textId="77777777" w:rsidTr="00AF1D2C">
        <w:trPr>
          <w:trHeight w:val="283"/>
        </w:trPr>
        <w:tc>
          <w:tcPr>
            <w:tcW w:w="681" w:type="dxa"/>
            <w:vMerge/>
          </w:tcPr>
          <w:p w14:paraId="194ADD39" w14:textId="77777777" w:rsidR="00293129" w:rsidRPr="00AF1D2C" w:rsidRDefault="00293129" w:rsidP="0055507C">
            <w:pPr>
              <w:jc w:val="left"/>
              <w:rPr>
                <w:lang w:val="x-none"/>
              </w:rPr>
            </w:pPr>
          </w:p>
        </w:tc>
        <w:tc>
          <w:tcPr>
            <w:tcW w:w="1305" w:type="dxa"/>
            <w:vMerge/>
          </w:tcPr>
          <w:p w14:paraId="6815A633" w14:textId="77777777" w:rsidR="00293129" w:rsidRPr="00AF1D2C" w:rsidRDefault="00293129" w:rsidP="0055507C">
            <w:pPr>
              <w:jc w:val="left"/>
              <w:rPr>
                <w:lang w:val="x-none"/>
              </w:rPr>
            </w:pPr>
          </w:p>
        </w:tc>
        <w:tc>
          <w:tcPr>
            <w:tcW w:w="1549" w:type="dxa"/>
            <w:gridSpan w:val="3"/>
          </w:tcPr>
          <w:p w14:paraId="2195F235" w14:textId="77777777" w:rsidR="00293129" w:rsidRPr="00AF1D2C" w:rsidRDefault="00293129" w:rsidP="0055507C">
            <w:pPr>
              <w:jc w:val="left"/>
              <w:rPr>
                <w:lang w:val="x-none"/>
              </w:rPr>
            </w:pPr>
            <w:r w:rsidRPr="00AF1D2C">
              <w:rPr>
                <w:rFonts w:hint="eastAsia"/>
                <w:lang w:val="x-none"/>
              </w:rPr>
              <w:t>第一轮</w:t>
            </w:r>
          </w:p>
        </w:tc>
        <w:tc>
          <w:tcPr>
            <w:tcW w:w="1549" w:type="dxa"/>
            <w:gridSpan w:val="3"/>
          </w:tcPr>
          <w:p w14:paraId="1079A284" w14:textId="77777777" w:rsidR="00293129" w:rsidRPr="00AF1D2C" w:rsidRDefault="00293129" w:rsidP="0055507C">
            <w:pPr>
              <w:jc w:val="left"/>
              <w:rPr>
                <w:lang w:val="x-none"/>
              </w:rPr>
            </w:pPr>
            <w:r w:rsidRPr="00AF1D2C">
              <w:rPr>
                <w:rFonts w:hint="eastAsia"/>
                <w:lang w:val="x-none"/>
              </w:rPr>
              <w:t>第二轮</w:t>
            </w:r>
          </w:p>
        </w:tc>
        <w:tc>
          <w:tcPr>
            <w:tcW w:w="1550" w:type="dxa"/>
            <w:gridSpan w:val="3"/>
          </w:tcPr>
          <w:p w14:paraId="255C4B77" w14:textId="77777777" w:rsidR="00293129" w:rsidRPr="00AF1D2C" w:rsidRDefault="00293129" w:rsidP="0055507C">
            <w:pPr>
              <w:jc w:val="left"/>
              <w:rPr>
                <w:lang w:val="x-none"/>
              </w:rPr>
            </w:pPr>
            <w:r w:rsidRPr="00AF1D2C">
              <w:rPr>
                <w:rFonts w:hint="eastAsia"/>
                <w:lang w:val="x-none"/>
              </w:rPr>
              <w:t>第三轮</w:t>
            </w:r>
          </w:p>
        </w:tc>
        <w:tc>
          <w:tcPr>
            <w:tcW w:w="1468" w:type="dxa"/>
            <w:vMerge/>
          </w:tcPr>
          <w:p w14:paraId="60C7DFD5" w14:textId="77777777" w:rsidR="00293129" w:rsidRPr="00AF1D2C" w:rsidRDefault="00293129" w:rsidP="0055507C">
            <w:pPr>
              <w:jc w:val="left"/>
              <w:rPr>
                <w:lang w:val="x-none"/>
              </w:rPr>
            </w:pPr>
          </w:p>
        </w:tc>
      </w:tr>
      <w:tr w:rsidR="00D16D5D" w:rsidRPr="00AF1D2C" w14:paraId="4AE94E66" w14:textId="77777777" w:rsidTr="00AF1D2C">
        <w:tc>
          <w:tcPr>
            <w:tcW w:w="681" w:type="dxa"/>
          </w:tcPr>
          <w:p w14:paraId="0EBD2BC9" w14:textId="77777777" w:rsidR="008B098B" w:rsidRPr="00AF1D2C" w:rsidRDefault="008B098B" w:rsidP="008B098B">
            <w:pPr>
              <w:numPr>
                <w:ilvl w:val="0"/>
                <w:numId w:val="20"/>
              </w:numPr>
              <w:jc w:val="left"/>
              <w:rPr>
                <w:lang w:val="x-none"/>
              </w:rPr>
            </w:pPr>
          </w:p>
        </w:tc>
        <w:tc>
          <w:tcPr>
            <w:tcW w:w="1305" w:type="dxa"/>
          </w:tcPr>
          <w:p w14:paraId="0A456B81" w14:textId="77777777" w:rsidR="008B098B" w:rsidRPr="00AF1D2C" w:rsidRDefault="008B098B" w:rsidP="008B098B">
            <w:pPr>
              <w:jc w:val="left"/>
              <w:rPr>
                <w:lang w:val="x-none"/>
              </w:rPr>
            </w:pPr>
            <w:r>
              <w:rPr>
                <w:rFonts w:hint="eastAsia"/>
                <w:lang w:val="x-none"/>
              </w:rPr>
              <w:t>推荐</w:t>
            </w:r>
          </w:p>
        </w:tc>
        <w:tc>
          <w:tcPr>
            <w:tcW w:w="516" w:type="dxa"/>
          </w:tcPr>
          <w:p w14:paraId="2439F128" w14:textId="77777777" w:rsidR="008B098B" w:rsidRPr="00AF1D2C" w:rsidRDefault="008B098B" w:rsidP="008B098B">
            <w:pPr>
              <w:jc w:val="left"/>
              <w:rPr>
                <w:lang w:val="x-none"/>
              </w:rPr>
            </w:pPr>
            <w:r>
              <w:rPr>
                <w:rFonts w:hint="eastAsia"/>
                <w:lang w:val="x-none"/>
              </w:rPr>
              <w:t>5</w:t>
            </w:r>
          </w:p>
        </w:tc>
        <w:tc>
          <w:tcPr>
            <w:tcW w:w="516" w:type="dxa"/>
          </w:tcPr>
          <w:p w14:paraId="5DE55556" w14:textId="77777777" w:rsidR="008B098B" w:rsidRPr="00AF1D2C" w:rsidRDefault="008B098B" w:rsidP="008B098B">
            <w:pPr>
              <w:jc w:val="left"/>
              <w:rPr>
                <w:lang w:val="x-none"/>
              </w:rPr>
            </w:pPr>
            <w:r>
              <w:rPr>
                <w:rFonts w:hint="eastAsia"/>
                <w:lang w:val="x-none"/>
              </w:rPr>
              <w:t>8</w:t>
            </w:r>
          </w:p>
        </w:tc>
        <w:tc>
          <w:tcPr>
            <w:tcW w:w="517" w:type="dxa"/>
          </w:tcPr>
          <w:p w14:paraId="42079ADC" w14:textId="77777777" w:rsidR="008B098B" w:rsidRPr="00AF1D2C" w:rsidRDefault="008B098B" w:rsidP="008B098B">
            <w:pPr>
              <w:jc w:val="left"/>
              <w:rPr>
                <w:lang w:val="x-none"/>
              </w:rPr>
            </w:pPr>
            <w:r>
              <w:rPr>
                <w:rFonts w:hint="eastAsia"/>
                <w:lang w:val="x-none"/>
              </w:rPr>
              <w:t>13</w:t>
            </w:r>
          </w:p>
        </w:tc>
        <w:tc>
          <w:tcPr>
            <w:tcW w:w="516" w:type="dxa"/>
          </w:tcPr>
          <w:p w14:paraId="38CCC2DD" w14:textId="77777777" w:rsidR="008B098B" w:rsidRPr="00AF1D2C" w:rsidRDefault="008B098B" w:rsidP="008B098B">
            <w:pPr>
              <w:jc w:val="left"/>
              <w:rPr>
                <w:lang w:val="x-none"/>
              </w:rPr>
            </w:pPr>
            <w:r>
              <w:rPr>
                <w:rFonts w:hint="eastAsia"/>
                <w:lang w:val="x-none"/>
              </w:rPr>
              <w:t>8</w:t>
            </w:r>
          </w:p>
        </w:tc>
        <w:tc>
          <w:tcPr>
            <w:tcW w:w="517" w:type="dxa"/>
          </w:tcPr>
          <w:p w14:paraId="225C6311" w14:textId="77777777" w:rsidR="008B098B" w:rsidRPr="00AF1D2C" w:rsidRDefault="008B098B" w:rsidP="008B098B">
            <w:pPr>
              <w:jc w:val="left"/>
              <w:rPr>
                <w:lang w:val="x-none"/>
              </w:rPr>
            </w:pPr>
            <w:r>
              <w:rPr>
                <w:rFonts w:hint="eastAsia"/>
                <w:lang w:val="x-none"/>
              </w:rPr>
              <w:t>8</w:t>
            </w:r>
          </w:p>
        </w:tc>
        <w:tc>
          <w:tcPr>
            <w:tcW w:w="516" w:type="dxa"/>
          </w:tcPr>
          <w:p w14:paraId="4D51414A" w14:textId="77777777" w:rsidR="008B098B" w:rsidRPr="00AF1D2C" w:rsidRDefault="008B098B" w:rsidP="008B098B">
            <w:pPr>
              <w:jc w:val="left"/>
              <w:rPr>
                <w:lang w:val="x-none"/>
              </w:rPr>
            </w:pPr>
            <w:r>
              <w:rPr>
                <w:rFonts w:hint="eastAsia"/>
                <w:lang w:val="x-none"/>
              </w:rPr>
              <w:t>13</w:t>
            </w:r>
          </w:p>
        </w:tc>
        <w:tc>
          <w:tcPr>
            <w:tcW w:w="517" w:type="dxa"/>
          </w:tcPr>
          <w:p w14:paraId="4142A3FA" w14:textId="77777777" w:rsidR="008B098B" w:rsidRPr="00AF1D2C" w:rsidRDefault="008B098B" w:rsidP="008B098B">
            <w:pPr>
              <w:jc w:val="left"/>
              <w:rPr>
                <w:lang w:val="x-none"/>
              </w:rPr>
            </w:pPr>
            <w:r>
              <w:rPr>
                <w:rFonts w:hint="eastAsia"/>
                <w:lang w:val="x-none"/>
              </w:rPr>
              <w:t>8</w:t>
            </w:r>
          </w:p>
        </w:tc>
        <w:tc>
          <w:tcPr>
            <w:tcW w:w="516" w:type="dxa"/>
          </w:tcPr>
          <w:p w14:paraId="34997D78" w14:textId="77777777" w:rsidR="008B098B" w:rsidRPr="00AF1D2C" w:rsidRDefault="008B098B" w:rsidP="008B098B">
            <w:pPr>
              <w:jc w:val="left"/>
              <w:rPr>
                <w:lang w:val="x-none"/>
              </w:rPr>
            </w:pPr>
            <w:r>
              <w:rPr>
                <w:rFonts w:hint="eastAsia"/>
                <w:lang w:val="x-none"/>
              </w:rPr>
              <w:t>8</w:t>
            </w:r>
          </w:p>
        </w:tc>
        <w:tc>
          <w:tcPr>
            <w:tcW w:w="517" w:type="dxa"/>
          </w:tcPr>
          <w:p w14:paraId="7F6F41A7" w14:textId="77777777" w:rsidR="008B098B" w:rsidRPr="00AF1D2C" w:rsidRDefault="008B098B" w:rsidP="008B098B">
            <w:pPr>
              <w:jc w:val="left"/>
              <w:rPr>
                <w:lang w:val="x-none"/>
              </w:rPr>
            </w:pPr>
            <w:r>
              <w:rPr>
                <w:rFonts w:hint="eastAsia"/>
                <w:lang w:val="x-none"/>
              </w:rPr>
              <w:t>8</w:t>
            </w:r>
          </w:p>
        </w:tc>
        <w:tc>
          <w:tcPr>
            <w:tcW w:w="1468" w:type="dxa"/>
          </w:tcPr>
          <w:p w14:paraId="6A36946F" w14:textId="77777777" w:rsidR="008B098B" w:rsidRPr="00AF1D2C" w:rsidRDefault="008B098B" w:rsidP="008B098B">
            <w:pPr>
              <w:jc w:val="left"/>
              <w:rPr>
                <w:lang w:val="x-none"/>
              </w:rPr>
            </w:pPr>
            <w:r>
              <w:rPr>
                <w:rFonts w:hint="eastAsia"/>
                <w:lang w:val="x-none"/>
              </w:rPr>
              <w:t>8</w:t>
            </w:r>
          </w:p>
        </w:tc>
      </w:tr>
      <w:tr w:rsidR="00D16D5D" w:rsidRPr="00AF1D2C" w14:paraId="0FB843E6" w14:textId="77777777" w:rsidTr="00AF1D2C">
        <w:tc>
          <w:tcPr>
            <w:tcW w:w="681" w:type="dxa"/>
          </w:tcPr>
          <w:p w14:paraId="7371845B" w14:textId="77777777" w:rsidR="008B098B" w:rsidRPr="00AF1D2C" w:rsidRDefault="008B098B" w:rsidP="008B098B">
            <w:pPr>
              <w:numPr>
                <w:ilvl w:val="0"/>
                <w:numId w:val="20"/>
              </w:numPr>
              <w:jc w:val="left"/>
              <w:rPr>
                <w:lang w:val="x-none"/>
              </w:rPr>
            </w:pPr>
          </w:p>
        </w:tc>
        <w:tc>
          <w:tcPr>
            <w:tcW w:w="1305" w:type="dxa"/>
          </w:tcPr>
          <w:p w14:paraId="64EF8713" w14:textId="77777777" w:rsidR="008B098B" w:rsidRPr="00AF1D2C" w:rsidRDefault="008B098B" w:rsidP="008B098B">
            <w:pPr>
              <w:jc w:val="left"/>
              <w:rPr>
                <w:lang w:val="x-none"/>
              </w:rPr>
            </w:pPr>
            <w:r>
              <w:rPr>
                <w:rFonts w:hint="eastAsia"/>
                <w:lang w:val="x-none"/>
              </w:rPr>
              <w:t>话题发布</w:t>
            </w:r>
          </w:p>
        </w:tc>
        <w:tc>
          <w:tcPr>
            <w:tcW w:w="516" w:type="dxa"/>
          </w:tcPr>
          <w:p w14:paraId="541DD305" w14:textId="77777777" w:rsidR="008B098B" w:rsidRPr="00AF1D2C" w:rsidRDefault="00D16D5D" w:rsidP="008B098B">
            <w:pPr>
              <w:jc w:val="left"/>
              <w:rPr>
                <w:lang w:val="x-none"/>
              </w:rPr>
            </w:pPr>
            <w:r>
              <w:rPr>
                <w:rFonts w:hint="eastAsia"/>
                <w:lang w:val="x-none"/>
              </w:rPr>
              <w:t>13</w:t>
            </w:r>
          </w:p>
        </w:tc>
        <w:tc>
          <w:tcPr>
            <w:tcW w:w="516" w:type="dxa"/>
          </w:tcPr>
          <w:p w14:paraId="17354EF8" w14:textId="77777777" w:rsidR="008B098B" w:rsidRPr="00AF1D2C" w:rsidRDefault="00D16D5D" w:rsidP="008B098B">
            <w:pPr>
              <w:jc w:val="left"/>
              <w:rPr>
                <w:lang w:val="x-none"/>
              </w:rPr>
            </w:pPr>
            <w:r>
              <w:rPr>
                <w:rFonts w:hint="eastAsia"/>
                <w:lang w:val="x-none"/>
              </w:rPr>
              <w:t>8</w:t>
            </w:r>
          </w:p>
        </w:tc>
        <w:tc>
          <w:tcPr>
            <w:tcW w:w="517" w:type="dxa"/>
          </w:tcPr>
          <w:p w14:paraId="73234600" w14:textId="77777777" w:rsidR="008B098B" w:rsidRPr="00AF1D2C" w:rsidRDefault="00D16D5D" w:rsidP="008B098B">
            <w:pPr>
              <w:jc w:val="left"/>
              <w:rPr>
                <w:lang w:val="x-none"/>
              </w:rPr>
            </w:pPr>
            <w:r>
              <w:rPr>
                <w:rFonts w:hint="eastAsia"/>
                <w:lang w:val="x-none"/>
              </w:rPr>
              <w:t>20</w:t>
            </w:r>
          </w:p>
        </w:tc>
        <w:tc>
          <w:tcPr>
            <w:tcW w:w="516" w:type="dxa"/>
          </w:tcPr>
          <w:p w14:paraId="2B4159E6" w14:textId="77777777" w:rsidR="008B098B" w:rsidRPr="00AF1D2C" w:rsidRDefault="00D16D5D" w:rsidP="008B098B">
            <w:pPr>
              <w:jc w:val="left"/>
              <w:rPr>
                <w:lang w:val="x-none"/>
              </w:rPr>
            </w:pPr>
            <w:r>
              <w:rPr>
                <w:rFonts w:hint="eastAsia"/>
                <w:lang w:val="x-none"/>
              </w:rPr>
              <w:t>13</w:t>
            </w:r>
          </w:p>
        </w:tc>
        <w:tc>
          <w:tcPr>
            <w:tcW w:w="517" w:type="dxa"/>
          </w:tcPr>
          <w:p w14:paraId="0522959D" w14:textId="77777777" w:rsidR="008B098B" w:rsidRPr="00AF1D2C" w:rsidRDefault="00D16D5D" w:rsidP="008B098B">
            <w:pPr>
              <w:jc w:val="left"/>
              <w:rPr>
                <w:lang w:val="x-none"/>
              </w:rPr>
            </w:pPr>
            <w:r>
              <w:rPr>
                <w:rFonts w:hint="eastAsia"/>
                <w:lang w:val="x-none"/>
              </w:rPr>
              <w:t>13</w:t>
            </w:r>
          </w:p>
        </w:tc>
        <w:tc>
          <w:tcPr>
            <w:tcW w:w="516" w:type="dxa"/>
          </w:tcPr>
          <w:p w14:paraId="1AD25F56" w14:textId="77777777" w:rsidR="008B098B" w:rsidRPr="00AF1D2C" w:rsidRDefault="00D16D5D" w:rsidP="008B098B">
            <w:pPr>
              <w:jc w:val="left"/>
              <w:rPr>
                <w:lang w:val="x-none"/>
              </w:rPr>
            </w:pPr>
            <w:r>
              <w:rPr>
                <w:rFonts w:hint="eastAsia"/>
                <w:lang w:val="x-none"/>
              </w:rPr>
              <w:t>13</w:t>
            </w:r>
          </w:p>
        </w:tc>
        <w:tc>
          <w:tcPr>
            <w:tcW w:w="517" w:type="dxa"/>
          </w:tcPr>
          <w:p w14:paraId="13A01BAB" w14:textId="77777777" w:rsidR="008B098B" w:rsidRPr="00AF1D2C" w:rsidRDefault="00D16D5D" w:rsidP="008B098B">
            <w:pPr>
              <w:jc w:val="left"/>
              <w:rPr>
                <w:lang w:val="x-none"/>
              </w:rPr>
            </w:pPr>
            <w:r>
              <w:rPr>
                <w:rFonts w:hint="eastAsia"/>
                <w:lang w:val="x-none"/>
              </w:rPr>
              <w:t>空</w:t>
            </w:r>
          </w:p>
        </w:tc>
        <w:tc>
          <w:tcPr>
            <w:tcW w:w="516" w:type="dxa"/>
          </w:tcPr>
          <w:p w14:paraId="00523628" w14:textId="77777777" w:rsidR="008B098B" w:rsidRPr="00AF1D2C" w:rsidRDefault="00D16D5D" w:rsidP="008B098B">
            <w:pPr>
              <w:jc w:val="left"/>
              <w:rPr>
                <w:lang w:val="x-none"/>
              </w:rPr>
            </w:pPr>
            <w:r>
              <w:rPr>
                <w:rFonts w:hint="eastAsia"/>
                <w:lang w:val="x-none"/>
              </w:rPr>
              <w:t>空</w:t>
            </w:r>
          </w:p>
        </w:tc>
        <w:tc>
          <w:tcPr>
            <w:tcW w:w="517" w:type="dxa"/>
          </w:tcPr>
          <w:p w14:paraId="6CF4577F" w14:textId="77777777" w:rsidR="008B098B" w:rsidRPr="00AF1D2C" w:rsidRDefault="00D16D5D" w:rsidP="008B098B">
            <w:pPr>
              <w:jc w:val="left"/>
              <w:rPr>
                <w:lang w:val="x-none"/>
              </w:rPr>
            </w:pPr>
            <w:r>
              <w:rPr>
                <w:rFonts w:hint="eastAsia"/>
                <w:lang w:val="x-none"/>
              </w:rPr>
              <w:t>空</w:t>
            </w:r>
          </w:p>
        </w:tc>
        <w:tc>
          <w:tcPr>
            <w:tcW w:w="1468" w:type="dxa"/>
          </w:tcPr>
          <w:p w14:paraId="74CDA177" w14:textId="77777777" w:rsidR="008B098B" w:rsidRPr="00AF1D2C" w:rsidRDefault="00D16D5D" w:rsidP="008B098B">
            <w:pPr>
              <w:jc w:val="left"/>
              <w:rPr>
                <w:lang w:val="x-none"/>
              </w:rPr>
            </w:pPr>
            <w:r>
              <w:rPr>
                <w:rFonts w:hint="eastAsia"/>
                <w:lang w:val="x-none"/>
              </w:rPr>
              <w:t>13</w:t>
            </w:r>
          </w:p>
        </w:tc>
      </w:tr>
      <w:tr w:rsidR="00D16D5D" w:rsidRPr="00AF1D2C" w14:paraId="2B9635FB" w14:textId="77777777" w:rsidTr="00AF1D2C">
        <w:tc>
          <w:tcPr>
            <w:tcW w:w="681" w:type="dxa"/>
          </w:tcPr>
          <w:p w14:paraId="2B119729" w14:textId="77777777" w:rsidR="008B098B" w:rsidRPr="00AF1D2C" w:rsidRDefault="008B098B" w:rsidP="008B098B">
            <w:pPr>
              <w:numPr>
                <w:ilvl w:val="0"/>
                <w:numId w:val="20"/>
              </w:numPr>
              <w:jc w:val="left"/>
              <w:rPr>
                <w:lang w:val="x-none"/>
              </w:rPr>
            </w:pPr>
          </w:p>
        </w:tc>
        <w:tc>
          <w:tcPr>
            <w:tcW w:w="1305" w:type="dxa"/>
          </w:tcPr>
          <w:p w14:paraId="5CE0DA1B" w14:textId="77777777" w:rsidR="008B098B" w:rsidRPr="00AF1D2C" w:rsidRDefault="008B098B" w:rsidP="008B098B">
            <w:pPr>
              <w:jc w:val="left"/>
              <w:rPr>
                <w:lang w:val="x-none"/>
              </w:rPr>
            </w:pPr>
            <w:r>
              <w:rPr>
                <w:rFonts w:hint="eastAsia"/>
                <w:lang w:val="x-none"/>
              </w:rPr>
              <w:t>评论</w:t>
            </w:r>
          </w:p>
        </w:tc>
        <w:tc>
          <w:tcPr>
            <w:tcW w:w="516" w:type="dxa"/>
          </w:tcPr>
          <w:p w14:paraId="391C3253" w14:textId="77777777" w:rsidR="008B098B" w:rsidRPr="00AF1D2C" w:rsidRDefault="00D16D5D" w:rsidP="008B098B">
            <w:pPr>
              <w:jc w:val="left"/>
              <w:rPr>
                <w:lang w:val="x-none"/>
              </w:rPr>
            </w:pPr>
            <w:r>
              <w:rPr>
                <w:rFonts w:hint="eastAsia"/>
                <w:lang w:val="x-none"/>
              </w:rPr>
              <w:t>8</w:t>
            </w:r>
          </w:p>
        </w:tc>
        <w:tc>
          <w:tcPr>
            <w:tcW w:w="516" w:type="dxa"/>
          </w:tcPr>
          <w:p w14:paraId="09C35EF1" w14:textId="77777777" w:rsidR="008B098B" w:rsidRPr="00AF1D2C" w:rsidRDefault="00D16D5D" w:rsidP="008B098B">
            <w:pPr>
              <w:jc w:val="left"/>
              <w:rPr>
                <w:lang w:val="x-none"/>
              </w:rPr>
            </w:pPr>
            <w:r>
              <w:rPr>
                <w:rFonts w:hint="eastAsia"/>
                <w:lang w:val="x-none"/>
              </w:rPr>
              <w:t>5</w:t>
            </w:r>
          </w:p>
        </w:tc>
        <w:tc>
          <w:tcPr>
            <w:tcW w:w="517" w:type="dxa"/>
          </w:tcPr>
          <w:p w14:paraId="271DED4A" w14:textId="77777777" w:rsidR="008B098B" w:rsidRPr="00AF1D2C" w:rsidRDefault="00D16D5D" w:rsidP="008B098B">
            <w:pPr>
              <w:jc w:val="left"/>
              <w:rPr>
                <w:lang w:val="x-none"/>
              </w:rPr>
            </w:pPr>
            <w:r>
              <w:rPr>
                <w:rFonts w:hint="eastAsia"/>
                <w:lang w:val="x-none"/>
              </w:rPr>
              <w:t>5</w:t>
            </w:r>
          </w:p>
        </w:tc>
        <w:tc>
          <w:tcPr>
            <w:tcW w:w="516" w:type="dxa"/>
          </w:tcPr>
          <w:p w14:paraId="4224EA07" w14:textId="77777777" w:rsidR="008B098B" w:rsidRPr="00AF1D2C" w:rsidRDefault="00D16D5D" w:rsidP="008B098B">
            <w:pPr>
              <w:jc w:val="left"/>
              <w:rPr>
                <w:lang w:val="x-none"/>
              </w:rPr>
            </w:pPr>
            <w:r>
              <w:rPr>
                <w:rFonts w:hint="eastAsia"/>
                <w:lang w:val="x-none"/>
              </w:rPr>
              <w:t>5</w:t>
            </w:r>
          </w:p>
        </w:tc>
        <w:tc>
          <w:tcPr>
            <w:tcW w:w="517" w:type="dxa"/>
          </w:tcPr>
          <w:p w14:paraId="1D32E696" w14:textId="77777777" w:rsidR="008B098B" w:rsidRPr="00AF1D2C" w:rsidRDefault="00D16D5D" w:rsidP="008B098B">
            <w:pPr>
              <w:jc w:val="left"/>
              <w:rPr>
                <w:lang w:val="x-none"/>
              </w:rPr>
            </w:pPr>
            <w:r>
              <w:rPr>
                <w:rFonts w:hint="eastAsia"/>
                <w:lang w:val="x-none"/>
              </w:rPr>
              <w:t>5</w:t>
            </w:r>
          </w:p>
        </w:tc>
        <w:tc>
          <w:tcPr>
            <w:tcW w:w="516" w:type="dxa"/>
          </w:tcPr>
          <w:p w14:paraId="44C4CC61" w14:textId="77777777" w:rsidR="008B098B" w:rsidRPr="00AF1D2C" w:rsidRDefault="00D16D5D" w:rsidP="008B098B">
            <w:pPr>
              <w:jc w:val="left"/>
              <w:rPr>
                <w:lang w:val="x-none"/>
              </w:rPr>
            </w:pPr>
            <w:r>
              <w:rPr>
                <w:rFonts w:hint="eastAsia"/>
                <w:lang w:val="x-none"/>
              </w:rPr>
              <w:t>5</w:t>
            </w:r>
          </w:p>
        </w:tc>
        <w:tc>
          <w:tcPr>
            <w:tcW w:w="517" w:type="dxa"/>
          </w:tcPr>
          <w:p w14:paraId="4CE16E71" w14:textId="77777777" w:rsidR="008B098B" w:rsidRPr="00AF1D2C" w:rsidRDefault="00D16D5D" w:rsidP="008B098B">
            <w:pPr>
              <w:jc w:val="left"/>
              <w:rPr>
                <w:lang w:val="x-none"/>
              </w:rPr>
            </w:pPr>
            <w:r>
              <w:rPr>
                <w:rFonts w:hint="eastAsia"/>
                <w:lang w:val="x-none"/>
              </w:rPr>
              <w:t>空</w:t>
            </w:r>
          </w:p>
        </w:tc>
        <w:tc>
          <w:tcPr>
            <w:tcW w:w="516" w:type="dxa"/>
          </w:tcPr>
          <w:p w14:paraId="7F56D0A5" w14:textId="77777777" w:rsidR="008B098B" w:rsidRPr="00AF1D2C" w:rsidRDefault="00D16D5D" w:rsidP="008B098B">
            <w:pPr>
              <w:jc w:val="left"/>
              <w:rPr>
                <w:lang w:val="x-none"/>
              </w:rPr>
            </w:pPr>
            <w:r>
              <w:rPr>
                <w:rFonts w:hint="eastAsia"/>
                <w:lang w:val="x-none"/>
              </w:rPr>
              <w:t>空</w:t>
            </w:r>
          </w:p>
        </w:tc>
        <w:tc>
          <w:tcPr>
            <w:tcW w:w="517" w:type="dxa"/>
          </w:tcPr>
          <w:p w14:paraId="408F43DA" w14:textId="77777777" w:rsidR="008B098B" w:rsidRPr="00AF1D2C" w:rsidRDefault="00D16D5D" w:rsidP="008B098B">
            <w:pPr>
              <w:jc w:val="left"/>
              <w:rPr>
                <w:lang w:val="x-none"/>
              </w:rPr>
            </w:pPr>
            <w:r>
              <w:rPr>
                <w:rFonts w:hint="eastAsia"/>
                <w:lang w:val="x-none"/>
              </w:rPr>
              <w:t>空</w:t>
            </w:r>
          </w:p>
        </w:tc>
        <w:tc>
          <w:tcPr>
            <w:tcW w:w="1468" w:type="dxa"/>
          </w:tcPr>
          <w:p w14:paraId="532ACA0D" w14:textId="77777777" w:rsidR="008B098B" w:rsidRPr="00AF1D2C" w:rsidRDefault="00D16D5D" w:rsidP="008B098B">
            <w:pPr>
              <w:jc w:val="left"/>
              <w:rPr>
                <w:lang w:val="x-none"/>
              </w:rPr>
            </w:pPr>
            <w:r>
              <w:rPr>
                <w:rFonts w:hint="eastAsia"/>
                <w:lang w:val="x-none"/>
              </w:rPr>
              <w:t>5</w:t>
            </w:r>
          </w:p>
        </w:tc>
      </w:tr>
      <w:tr w:rsidR="00D16D5D" w:rsidRPr="00AF1D2C" w14:paraId="7EC127C7" w14:textId="77777777" w:rsidTr="00AF1D2C">
        <w:tc>
          <w:tcPr>
            <w:tcW w:w="681" w:type="dxa"/>
          </w:tcPr>
          <w:p w14:paraId="3CA1AF2E" w14:textId="77777777" w:rsidR="008B098B" w:rsidRPr="00AF1D2C" w:rsidRDefault="008B098B" w:rsidP="008B098B">
            <w:pPr>
              <w:numPr>
                <w:ilvl w:val="0"/>
                <w:numId w:val="20"/>
              </w:numPr>
              <w:jc w:val="left"/>
              <w:rPr>
                <w:lang w:val="x-none"/>
              </w:rPr>
            </w:pPr>
          </w:p>
        </w:tc>
        <w:tc>
          <w:tcPr>
            <w:tcW w:w="1305" w:type="dxa"/>
          </w:tcPr>
          <w:p w14:paraId="21CA5F1D" w14:textId="77777777" w:rsidR="008B098B" w:rsidRPr="00AF1D2C" w:rsidRDefault="008B098B" w:rsidP="008B098B">
            <w:pPr>
              <w:jc w:val="left"/>
              <w:rPr>
                <w:lang w:val="x-none"/>
              </w:rPr>
            </w:pPr>
            <w:r>
              <w:rPr>
                <w:rFonts w:hint="eastAsia"/>
                <w:lang w:val="x-none"/>
              </w:rPr>
              <w:t>访问量</w:t>
            </w:r>
          </w:p>
        </w:tc>
        <w:tc>
          <w:tcPr>
            <w:tcW w:w="516" w:type="dxa"/>
          </w:tcPr>
          <w:p w14:paraId="6BAFA87C" w14:textId="77777777" w:rsidR="008B098B" w:rsidRPr="00AF1D2C" w:rsidRDefault="00D16D5D" w:rsidP="008B098B">
            <w:pPr>
              <w:jc w:val="left"/>
              <w:rPr>
                <w:lang w:val="x-none"/>
              </w:rPr>
            </w:pPr>
            <w:r>
              <w:rPr>
                <w:rFonts w:hint="eastAsia"/>
                <w:lang w:val="x-none"/>
              </w:rPr>
              <w:t>3</w:t>
            </w:r>
          </w:p>
        </w:tc>
        <w:tc>
          <w:tcPr>
            <w:tcW w:w="516" w:type="dxa"/>
          </w:tcPr>
          <w:p w14:paraId="4CDF8BCA" w14:textId="77777777" w:rsidR="008B098B" w:rsidRPr="00AF1D2C" w:rsidRDefault="00D16D5D" w:rsidP="008B098B">
            <w:pPr>
              <w:jc w:val="left"/>
              <w:rPr>
                <w:lang w:val="x-none"/>
              </w:rPr>
            </w:pPr>
            <w:r>
              <w:rPr>
                <w:rFonts w:hint="eastAsia"/>
                <w:lang w:val="x-none"/>
              </w:rPr>
              <w:t>2</w:t>
            </w:r>
          </w:p>
        </w:tc>
        <w:tc>
          <w:tcPr>
            <w:tcW w:w="517" w:type="dxa"/>
          </w:tcPr>
          <w:p w14:paraId="3702B035" w14:textId="77777777" w:rsidR="008B098B" w:rsidRPr="00AF1D2C" w:rsidRDefault="00D16D5D" w:rsidP="008B098B">
            <w:pPr>
              <w:jc w:val="left"/>
              <w:rPr>
                <w:lang w:val="x-none"/>
              </w:rPr>
            </w:pPr>
            <w:r>
              <w:rPr>
                <w:rFonts w:hint="eastAsia"/>
                <w:lang w:val="x-none"/>
              </w:rPr>
              <w:t>3</w:t>
            </w:r>
          </w:p>
        </w:tc>
        <w:tc>
          <w:tcPr>
            <w:tcW w:w="516" w:type="dxa"/>
          </w:tcPr>
          <w:p w14:paraId="7D2EA356" w14:textId="77777777" w:rsidR="008B098B" w:rsidRPr="00AF1D2C" w:rsidRDefault="00D16D5D" w:rsidP="008B098B">
            <w:pPr>
              <w:jc w:val="left"/>
              <w:rPr>
                <w:lang w:val="x-none"/>
              </w:rPr>
            </w:pPr>
            <w:r>
              <w:rPr>
                <w:rFonts w:hint="eastAsia"/>
                <w:lang w:val="x-none"/>
              </w:rPr>
              <w:t>2</w:t>
            </w:r>
          </w:p>
        </w:tc>
        <w:tc>
          <w:tcPr>
            <w:tcW w:w="517" w:type="dxa"/>
          </w:tcPr>
          <w:p w14:paraId="013D2264" w14:textId="77777777" w:rsidR="008B098B" w:rsidRPr="00AF1D2C" w:rsidRDefault="00D16D5D" w:rsidP="008B098B">
            <w:pPr>
              <w:jc w:val="left"/>
              <w:rPr>
                <w:lang w:val="x-none"/>
              </w:rPr>
            </w:pPr>
            <w:r>
              <w:rPr>
                <w:rFonts w:hint="eastAsia"/>
                <w:lang w:val="x-none"/>
              </w:rPr>
              <w:t>2</w:t>
            </w:r>
          </w:p>
        </w:tc>
        <w:tc>
          <w:tcPr>
            <w:tcW w:w="516" w:type="dxa"/>
          </w:tcPr>
          <w:p w14:paraId="215D0B74" w14:textId="77777777" w:rsidR="008B098B" w:rsidRPr="00AF1D2C" w:rsidRDefault="00D16D5D" w:rsidP="008B098B">
            <w:pPr>
              <w:jc w:val="left"/>
              <w:rPr>
                <w:lang w:val="x-none"/>
              </w:rPr>
            </w:pPr>
            <w:r>
              <w:rPr>
                <w:rFonts w:hint="eastAsia"/>
                <w:lang w:val="x-none"/>
              </w:rPr>
              <w:t>2</w:t>
            </w:r>
          </w:p>
        </w:tc>
        <w:tc>
          <w:tcPr>
            <w:tcW w:w="517" w:type="dxa"/>
          </w:tcPr>
          <w:p w14:paraId="098D32AB" w14:textId="77777777" w:rsidR="008B098B" w:rsidRPr="00AF1D2C" w:rsidRDefault="00D16D5D" w:rsidP="008B098B">
            <w:pPr>
              <w:jc w:val="left"/>
              <w:rPr>
                <w:lang w:val="x-none"/>
              </w:rPr>
            </w:pPr>
            <w:r>
              <w:rPr>
                <w:rFonts w:hint="eastAsia"/>
                <w:lang w:val="x-none"/>
              </w:rPr>
              <w:t>空</w:t>
            </w:r>
          </w:p>
        </w:tc>
        <w:tc>
          <w:tcPr>
            <w:tcW w:w="516" w:type="dxa"/>
          </w:tcPr>
          <w:p w14:paraId="08DD7AB7" w14:textId="77777777" w:rsidR="008B098B" w:rsidRPr="00AF1D2C" w:rsidRDefault="00D16D5D" w:rsidP="008B098B">
            <w:pPr>
              <w:jc w:val="left"/>
              <w:rPr>
                <w:lang w:val="x-none"/>
              </w:rPr>
            </w:pPr>
            <w:r>
              <w:rPr>
                <w:rFonts w:hint="eastAsia"/>
                <w:lang w:val="x-none"/>
              </w:rPr>
              <w:t>空</w:t>
            </w:r>
          </w:p>
        </w:tc>
        <w:tc>
          <w:tcPr>
            <w:tcW w:w="517" w:type="dxa"/>
          </w:tcPr>
          <w:p w14:paraId="33B97D3C" w14:textId="77777777" w:rsidR="008B098B" w:rsidRPr="00AF1D2C" w:rsidRDefault="00D16D5D" w:rsidP="008B098B">
            <w:pPr>
              <w:jc w:val="left"/>
              <w:rPr>
                <w:lang w:val="x-none"/>
              </w:rPr>
            </w:pPr>
            <w:r>
              <w:rPr>
                <w:rFonts w:hint="eastAsia"/>
                <w:lang w:val="x-none"/>
              </w:rPr>
              <w:t>空</w:t>
            </w:r>
          </w:p>
        </w:tc>
        <w:tc>
          <w:tcPr>
            <w:tcW w:w="1468" w:type="dxa"/>
          </w:tcPr>
          <w:p w14:paraId="6E063236" w14:textId="77777777" w:rsidR="008B098B" w:rsidRPr="00AF1D2C" w:rsidRDefault="00D16D5D" w:rsidP="008B098B">
            <w:pPr>
              <w:jc w:val="left"/>
              <w:rPr>
                <w:lang w:val="x-none"/>
              </w:rPr>
            </w:pPr>
            <w:r>
              <w:rPr>
                <w:rFonts w:hint="eastAsia"/>
                <w:lang w:val="x-none"/>
              </w:rPr>
              <w:t>2</w:t>
            </w:r>
          </w:p>
        </w:tc>
      </w:tr>
      <w:tr w:rsidR="00D16D5D" w:rsidRPr="00AF1D2C" w14:paraId="22B76625" w14:textId="77777777" w:rsidTr="00AF1D2C">
        <w:tc>
          <w:tcPr>
            <w:tcW w:w="681" w:type="dxa"/>
          </w:tcPr>
          <w:p w14:paraId="532003F0" w14:textId="77777777" w:rsidR="008B098B" w:rsidRPr="00AF1D2C" w:rsidRDefault="008B098B" w:rsidP="008B098B">
            <w:pPr>
              <w:numPr>
                <w:ilvl w:val="0"/>
                <w:numId w:val="20"/>
              </w:numPr>
              <w:jc w:val="left"/>
              <w:rPr>
                <w:lang w:val="x-none"/>
              </w:rPr>
            </w:pPr>
          </w:p>
        </w:tc>
        <w:tc>
          <w:tcPr>
            <w:tcW w:w="1305" w:type="dxa"/>
          </w:tcPr>
          <w:p w14:paraId="0E43F7C4" w14:textId="77777777" w:rsidR="008B098B" w:rsidRPr="00AF1D2C" w:rsidRDefault="008B098B" w:rsidP="008B098B">
            <w:pPr>
              <w:jc w:val="left"/>
              <w:rPr>
                <w:lang w:val="x-none"/>
              </w:rPr>
            </w:pPr>
            <w:r>
              <w:rPr>
                <w:rFonts w:hint="eastAsia"/>
                <w:lang w:val="x-none"/>
              </w:rPr>
              <w:t>新闻分类</w:t>
            </w:r>
          </w:p>
        </w:tc>
        <w:tc>
          <w:tcPr>
            <w:tcW w:w="516" w:type="dxa"/>
          </w:tcPr>
          <w:p w14:paraId="6084CB0E" w14:textId="77777777" w:rsidR="008B098B" w:rsidRPr="00AF1D2C" w:rsidRDefault="00D16D5D" w:rsidP="008B098B">
            <w:pPr>
              <w:jc w:val="left"/>
              <w:rPr>
                <w:lang w:val="x-none"/>
              </w:rPr>
            </w:pPr>
            <w:r>
              <w:rPr>
                <w:rFonts w:hint="eastAsia"/>
                <w:lang w:val="x-none"/>
              </w:rPr>
              <w:t>13</w:t>
            </w:r>
          </w:p>
        </w:tc>
        <w:tc>
          <w:tcPr>
            <w:tcW w:w="516" w:type="dxa"/>
          </w:tcPr>
          <w:p w14:paraId="616EC268" w14:textId="77777777" w:rsidR="008B098B" w:rsidRPr="00AF1D2C" w:rsidRDefault="00D16D5D" w:rsidP="008B098B">
            <w:pPr>
              <w:jc w:val="left"/>
              <w:rPr>
                <w:lang w:val="x-none"/>
              </w:rPr>
            </w:pPr>
            <w:r>
              <w:rPr>
                <w:rFonts w:hint="eastAsia"/>
                <w:lang w:val="x-none"/>
              </w:rPr>
              <w:t>20</w:t>
            </w:r>
          </w:p>
        </w:tc>
        <w:tc>
          <w:tcPr>
            <w:tcW w:w="517" w:type="dxa"/>
          </w:tcPr>
          <w:p w14:paraId="71250651" w14:textId="77777777" w:rsidR="008B098B" w:rsidRPr="00AF1D2C" w:rsidRDefault="00D16D5D" w:rsidP="008B098B">
            <w:pPr>
              <w:jc w:val="left"/>
              <w:rPr>
                <w:lang w:val="x-none"/>
              </w:rPr>
            </w:pPr>
            <w:r>
              <w:rPr>
                <w:rFonts w:hint="eastAsia"/>
                <w:lang w:val="x-none"/>
              </w:rPr>
              <w:t>8</w:t>
            </w:r>
          </w:p>
        </w:tc>
        <w:tc>
          <w:tcPr>
            <w:tcW w:w="516" w:type="dxa"/>
          </w:tcPr>
          <w:p w14:paraId="347038E7" w14:textId="77777777" w:rsidR="008B098B" w:rsidRPr="00AF1D2C" w:rsidRDefault="00D16D5D" w:rsidP="008B098B">
            <w:pPr>
              <w:jc w:val="left"/>
              <w:rPr>
                <w:lang w:val="x-none"/>
              </w:rPr>
            </w:pPr>
            <w:r>
              <w:rPr>
                <w:rFonts w:hint="eastAsia"/>
                <w:lang w:val="x-none"/>
              </w:rPr>
              <w:t>13</w:t>
            </w:r>
          </w:p>
        </w:tc>
        <w:tc>
          <w:tcPr>
            <w:tcW w:w="517" w:type="dxa"/>
          </w:tcPr>
          <w:p w14:paraId="5043C9E9" w14:textId="77777777" w:rsidR="008B098B" w:rsidRPr="00AF1D2C" w:rsidRDefault="00D16D5D" w:rsidP="008B098B">
            <w:pPr>
              <w:jc w:val="left"/>
              <w:rPr>
                <w:lang w:val="x-none"/>
              </w:rPr>
            </w:pPr>
            <w:r>
              <w:rPr>
                <w:rFonts w:hint="eastAsia"/>
                <w:lang w:val="x-none"/>
              </w:rPr>
              <w:t>20</w:t>
            </w:r>
          </w:p>
        </w:tc>
        <w:tc>
          <w:tcPr>
            <w:tcW w:w="516" w:type="dxa"/>
          </w:tcPr>
          <w:p w14:paraId="53A5E13C" w14:textId="77777777" w:rsidR="008B098B" w:rsidRPr="00AF1D2C" w:rsidRDefault="00D16D5D" w:rsidP="008B098B">
            <w:pPr>
              <w:jc w:val="left"/>
              <w:rPr>
                <w:lang w:val="x-none"/>
              </w:rPr>
            </w:pPr>
            <w:r>
              <w:rPr>
                <w:rFonts w:hint="eastAsia"/>
                <w:lang w:val="x-none"/>
              </w:rPr>
              <w:t>20</w:t>
            </w:r>
          </w:p>
        </w:tc>
        <w:tc>
          <w:tcPr>
            <w:tcW w:w="517" w:type="dxa"/>
          </w:tcPr>
          <w:p w14:paraId="1DBEA2BA" w14:textId="77777777" w:rsidR="008B098B" w:rsidRPr="00AF1D2C" w:rsidRDefault="00D16D5D" w:rsidP="008B098B">
            <w:pPr>
              <w:jc w:val="left"/>
              <w:rPr>
                <w:lang w:val="x-none"/>
              </w:rPr>
            </w:pPr>
            <w:r>
              <w:rPr>
                <w:rFonts w:hint="eastAsia"/>
                <w:lang w:val="x-none"/>
              </w:rPr>
              <w:t>20</w:t>
            </w:r>
          </w:p>
        </w:tc>
        <w:tc>
          <w:tcPr>
            <w:tcW w:w="516" w:type="dxa"/>
          </w:tcPr>
          <w:p w14:paraId="35756A93" w14:textId="77777777" w:rsidR="008B098B" w:rsidRPr="00AF1D2C" w:rsidRDefault="00D16D5D" w:rsidP="008B098B">
            <w:pPr>
              <w:jc w:val="left"/>
              <w:rPr>
                <w:lang w:val="x-none"/>
              </w:rPr>
            </w:pPr>
            <w:r>
              <w:rPr>
                <w:rFonts w:hint="eastAsia"/>
                <w:lang w:val="x-none"/>
              </w:rPr>
              <w:t>20</w:t>
            </w:r>
          </w:p>
        </w:tc>
        <w:tc>
          <w:tcPr>
            <w:tcW w:w="517" w:type="dxa"/>
          </w:tcPr>
          <w:p w14:paraId="74865B4C" w14:textId="77777777" w:rsidR="008B098B" w:rsidRPr="00AF1D2C" w:rsidRDefault="00D16D5D" w:rsidP="008B098B">
            <w:pPr>
              <w:jc w:val="left"/>
              <w:rPr>
                <w:lang w:val="x-none"/>
              </w:rPr>
            </w:pPr>
            <w:r>
              <w:rPr>
                <w:rFonts w:hint="eastAsia"/>
                <w:lang w:val="x-none"/>
              </w:rPr>
              <w:t>20</w:t>
            </w:r>
          </w:p>
        </w:tc>
        <w:tc>
          <w:tcPr>
            <w:tcW w:w="1468" w:type="dxa"/>
          </w:tcPr>
          <w:p w14:paraId="616960E7" w14:textId="77777777" w:rsidR="008B098B" w:rsidRPr="00AF1D2C" w:rsidRDefault="00D16D5D" w:rsidP="008B098B">
            <w:pPr>
              <w:jc w:val="left"/>
              <w:rPr>
                <w:lang w:val="x-none"/>
              </w:rPr>
            </w:pPr>
            <w:r>
              <w:rPr>
                <w:rFonts w:hint="eastAsia"/>
                <w:lang w:val="x-none"/>
              </w:rPr>
              <w:t>20</w:t>
            </w:r>
          </w:p>
        </w:tc>
      </w:tr>
      <w:tr w:rsidR="00D16D5D" w:rsidRPr="00AF1D2C" w14:paraId="30A6CA3F" w14:textId="77777777" w:rsidTr="00AF1D2C">
        <w:tc>
          <w:tcPr>
            <w:tcW w:w="681" w:type="dxa"/>
          </w:tcPr>
          <w:p w14:paraId="70D66651" w14:textId="77777777" w:rsidR="008B098B" w:rsidRPr="00AF1D2C" w:rsidRDefault="008B098B" w:rsidP="008B098B">
            <w:pPr>
              <w:numPr>
                <w:ilvl w:val="0"/>
                <w:numId w:val="20"/>
              </w:numPr>
              <w:jc w:val="left"/>
              <w:rPr>
                <w:lang w:val="x-none"/>
              </w:rPr>
            </w:pPr>
          </w:p>
        </w:tc>
        <w:tc>
          <w:tcPr>
            <w:tcW w:w="1305" w:type="dxa"/>
          </w:tcPr>
          <w:p w14:paraId="6C201933" w14:textId="77777777" w:rsidR="008B098B" w:rsidRDefault="008B098B" w:rsidP="008B098B">
            <w:pPr>
              <w:jc w:val="left"/>
              <w:rPr>
                <w:lang w:val="x-none"/>
              </w:rPr>
            </w:pPr>
            <w:r>
              <w:rPr>
                <w:rFonts w:hint="eastAsia"/>
                <w:lang w:val="x-none"/>
              </w:rPr>
              <w:t>新闻搜索</w:t>
            </w:r>
          </w:p>
        </w:tc>
        <w:tc>
          <w:tcPr>
            <w:tcW w:w="516" w:type="dxa"/>
          </w:tcPr>
          <w:p w14:paraId="2673A966" w14:textId="77777777" w:rsidR="008B098B" w:rsidRPr="00AF1D2C" w:rsidRDefault="00D16D5D" w:rsidP="008B098B">
            <w:pPr>
              <w:jc w:val="left"/>
              <w:rPr>
                <w:lang w:val="x-none"/>
              </w:rPr>
            </w:pPr>
            <w:r>
              <w:rPr>
                <w:rFonts w:hint="eastAsia"/>
                <w:lang w:val="x-none"/>
              </w:rPr>
              <w:t>20</w:t>
            </w:r>
          </w:p>
        </w:tc>
        <w:tc>
          <w:tcPr>
            <w:tcW w:w="516" w:type="dxa"/>
          </w:tcPr>
          <w:p w14:paraId="3E3668E0" w14:textId="77777777" w:rsidR="008B098B" w:rsidRPr="00AF1D2C" w:rsidRDefault="00D16D5D" w:rsidP="008B098B">
            <w:pPr>
              <w:jc w:val="left"/>
              <w:rPr>
                <w:lang w:val="x-none"/>
              </w:rPr>
            </w:pPr>
            <w:r>
              <w:rPr>
                <w:rFonts w:hint="eastAsia"/>
                <w:lang w:val="x-none"/>
              </w:rPr>
              <w:t>13</w:t>
            </w:r>
          </w:p>
        </w:tc>
        <w:tc>
          <w:tcPr>
            <w:tcW w:w="517" w:type="dxa"/>
          </w:tcPr>
          <w:p w14:paraId="48622367" w14:textId="77777777" w:rsidR="008B098B" w:rsidRPr="00AF1D2C" w:rsidRDefault="00D16D5D" w:rsidP="008B098B">
            <w:pPr>
              <w:jc w:val="left"/>
              <w:rPr>
                <w:lang w:val="x-none"/>
              </w:rPr>
            </w:pPr>
            <w:r>
              <w:rPr>
                <w:rFonts w:hint="eastAsia"/>
                <w:lang w:val="x-none"/>
              </w:rPr>
              <w:t>13</w:t>
            </w:r>
          </w:p>
        </w:tc>
        <w:tc>
          <w:tcPr>
            <w:tcW w:w="516" w:type="dxa"/>
          </w:tcPr>
          <w:p w14:paraId="77F511F0" w14:textId="77777777" w:rsidR="008B098B" w:rsidRPr="00AF1D2C" w:rsidRDefault="00D16D5D" w:rsidP="008B098B">
            <w:pPr>
              <w:jc w:val="left"/>
              <w:rPr>
                <w:lang w:val="x-none"/>
              </w:rPr>
            </w:pPr>
            <w:r>
              <w:rPr>
                <w:rFonts w:hint="eastAsia"/>
                <w:lang w:val="x-none"/>
              </w:rPr>
              <w:t>20</w:t>
            </w:r>
          </w:p>
        </w:tc>
        <w:tc>
          <w:tcPr>
            <w:tcW w:w="517" w:type="dxa"/>
          </w:tcPr>
          <w:p w14:paraId="0FBE1721" w14:textId="77777777" w:rsidR="008B098B" w:rsidRPr="00AF1D2C" w:rsidRDefault="00D16D5D" w:rsidP="008B098B">
            <w:pPr>
              <w:jc w:val="left"/>
              <w:rPr>
                <w:lang w:val="x-none"/>
              </w:rPr>
            </w:pPr>
            <w:r>
              <w:rPr>
                <w:rFonts w:hint="eastAsia"/>
                <w:lang w:val="x-none"/>
              </w:rPr>
              <w:t>20</w:t>
            </w:r>
          </w:p>
        </w:tc>
        <w:tc>
          <w:tcPr>
            <w:tcW w:w="516" w:type="dxa"/>
          </w:tcPr>
          <w:p w14:paraId="0A8A190B" w14:textId="77777777" w:rsidR="008B098B" w:rsidRPr="00AF1D2C" w:rsidRDefault="00D16D5D" w:rsidP="008B098B">
            <w:pPr>
              <w:jc w:val="left"/>
              <w:rPr>
                <w:lang w:val="x-none"/>
              </w:rPr>
            </w:pPr>
            <w:r>
              <w:rPr>
                <w:rFonts w:hint="eastAsia"/>
                <w:lang w:val="x-none"/>
              </w:rPr>
              <w:t>20</w:t>
            </w:r>
          </w:p>
        </w:tc>
        <w:tc>
          <w:tcPr>
            <w:tcW w:w="517" w:type="dxa"/>
          </w:tcPr>
          <w:p w14:paraId="6EEF7C7B" w14:textId="77777777" w:rsidR="008B098B" w:rsidRPr="00AF1D2C" w:rsidRDefault="00D16D5D" w:rsidP="008B098B">
            <w:pPr>
              <w:jc w:val="left"/>
              <w:rPr>
                <w:lang w:val="x-none"/>
              </w:rPr>
            </w:pPr>
            <w:r>
              <w:rPr>
                <w:rFonts w:hint="eastAsia"/>
                <w:lang w:val="x-none"/>
              </w:rPr>
              <w:t>空</w:t>
            </w:r>
          </w:p>
        </w:tc>
        <w:tc>
          <w:tcPr>
            <w:tcW w:w="516" w:type="dxa"/>
          </w:tcPr>
          <w:p w14:paraId="74877171" w14:textId="77777777" w:rsidR="008B098B" w:rsidRPr="00AF1D2C" w:rsidRDefault="00D16D5D" w:rsidP="008B098B">
            <w:pPr>
              <w:jc w:val="left"/>
              <w:rPr>
                <w:lang w:val="x-none"/>
              </w:rPr>
            </w:pPr>
            <w:r>
              <w:rPr>
                <w:rFonts w:hint="eastAsia"/>
                <w:lang w:val="x-none"/>
              </w:rPr>
              <w:t>空</w:t>
            </w:r>
          </w:p>
        </w:tc>
        <w:tc>
          <w:tcPr>
            <w:tcW w:w="517" w:type="dxa"/>
          </w:tcPr>
          <w:p w14:paraId="0B17F883" w14:textId="77777777" w:rsidR="008B098B" w:rsidRPr="00AF1D2C" w:rsidRDefault="00D16D5D" w:rsidP="008B098B">
            <w:pPr>
              <w:jc w:val="left"/>
              <w:rPr>
                <w:lang w:val="x-none"/>
              </w:rPr>
            </w:pPr>
            <w:r>
              <w:rPr>
                <w:rFonts w:hint="eastAsia"/>
                <w:lang w:val="x-none"/>
              </w:rPr>
              <w:t>空</w:t>
            </w:r>
          </w:p>
        </w:tc>
        <w:tc>
          <w:tcPr>
            <w:tcW w:w="1468" w:type="dxa"/>
          </w:tcPr>
          <w:p w14:paraId="31A561D4" w14:textId="77777777" w:rsidR="008B098B" w:rsidRPr="00AF1D2C" w:rsidRDefault="00D16D5D" w:rsidP="008B098B">
            <w:pPr>
              <w:jc w:val="left"/>
              <w:rPr>
                <w:lang w:val="x-none"/>
              </w:rPr>
            </w:pPr>
            <w:r>
              <w:rPr>
                <w:rFonts w:hint="eastAsia"/>
                <w:lang w:val="x-none"/>
              </w:rPr>
              <w:t>20</w:t>
            </w:r>
          </w:p>
        </w:tc>
      </w:tr>
      <w:tr w:rsidR="00D16D5D" w:rsidRPr="00AF1D2C" w14:paraId="1B29F55E" w14:textId="77777777" w:rsidTr="00AF1D2C">
        <w:tc>
          <w:tcPr>
            <w:tcW w:w="681" w:type="dxa"/>
          </w:tcPr>
          <w:p w14:paraId="09A9B0A0" w14:textId="77777777" w:rsidR="008B098B" w:rsidRPr="00AF1D2C" w:rsidRDefault="008B098B" w:rsidP="008B098B">
            <w:pPr>
              <w:numPr>
                <w:ilvl w:val="0"/>
                <w:numId w:val="20"/>
              </w:numPr>
              <w:jc w:val="left"/>
              <w:rPr>
                <w:lang w:val="x-none"/>
              </w:rPr>
            </w:pPr>
          </w:p>
        </w:tc>
        <w:tc>
          <w:tcPr>
            <w:tcW w:w="1305" w:type="dxa"/>
          </w:tcPr>
          <w:p w14:paraId="4DE9A684" w14:textId="77777777" w:rsidR="008B098B" w:rsidRDefault="008B098B" w:rsidP="008B098B">
            <w:pPr>
              <w:jc w:val="left"/>
              <w:rPr>
                <w:lang w:val="x-none"/>
              </w:rPr>
            </w:pPr>
            <w:r>
              <w:rPr>
                <w:rFonts w:hint="eastAsia"/>
                <w:lang w:val="x-none"/>
              </w:rPr>
              <w:t>聊天功能</w:t>
            </w:r>
          </w:p>
        </w:tc>
        <w:tc>
          <w:tcPr>
            <w:tcW w:w="516" w:type="dxa"/>
          </w:tcPr>
          <w:p w14:paraId="17A5FF3B" w14:textId="77777777" w:rsidR="008B098B" w:rsidRPr="00AF1D2C" w:rsidRDefault="00D16D5D" w:rsidP="008B098B">
            <w:pPr>
              <w:jc w:val="left"/>
              <w:rPr>
                <w:lang w:val="x-none"/>
              </w:rPr>
            </w:pPr>
            <w:r>
              <w:rPr>
                <w:rFonts w:hint="eastAsia"/>
                <w:lang w:val="x-none"/>
              </w:rPr>
              <w:t>13</w:t>
            </w:r>
          </w:p>
        </w:tc>
        <w:tc>
          <w:tcPr>
            <w:tcW w:w="516" w:type="dxa"/>
          </w:tcPr>
          <w:p w14:paraId="563D35C7" w14:textId="77777777" w:rsidR="008B098B" w:rsidRPr="00AF1D2C" w:rsidRDefault="00D16D5D" w:rsidP="00D16D5D">
            <w:pPr>
              <w:jc w:val="left"/>
              <w:rPr>
                <w:lang w:val="x-none"/>
              </w:rPr>
            </w:pPr>
            <w:r>
              <w:rPr>
                <w:rFonts w:hint="eastAsia"/>
                <w:lang w:val="x-none"/>
              </w:rPr>
              <w:t>8</w:t>
            </w:r>
          </w:p>
        </w:tc>
        <w:tc>
          <w:tcPr>
            <w:tcW w:w="517" w:type="dxa"/>
          </w:tcPr>
          <w:p w14:paraId="0544E7BE" w14:textId="77777777" w:rsidR="008B098B" w:rsidRPr="00AF1D2C" w:rsidRDefault="00D16D5D" w:rsidP="008B098B">
            <w:pPr>
              <w:jc w:val="left"/>
              <w:rPr>
                <w:lang w:val="x-none"/>
              </w:rPr>
            </w:pPr>
            <w:r>
              <w:rPr>
                <w:rFonts w:hint="eastAsia"/>
                <w:lang w:val="x-none"/>
              </w:rPr>
              <w:t>13</w:t>
            </w:r>
          </w:p>
        </w:tc>
        <w:tc>
          <w:tcPr>
            <w:tcW w:w="516" w:type="dxa"/>
          </w:tcPr>
          <w:p w14:paraId="3F7B0C56" w14:textId="77777777" w:rsidR="008B098B" w:rsidRPr="00AF1D2C" w:rsidRDefault="00D16D5D" w:rsidP="008B098B">
            <w:pPr>
              <w:jc w:val="left"/>
              <w:rPr>
                <w:lang w:val="x-none"/>
              </w:rPr>
            </w:pPr>
            <w:r>
              <w:rPr>
                <w:rFonts w:hint="eastAsia"/>
                <w:lang w:val="x-none"/>
              </w:rPr>
              <w:t>8</w:t>
            </w:r>
          </w:p>
        </w:tc>
        <w:tc>
          <w:tcPr>
            <w:tcW w:w="517" w:type="dxa"/>
          </w:tcPr>
          <w:p w14:paraId="6E950E70" w14:textId="77777777" w:rsidR="008B098B" w:rsidRPr="00AF1D2C" w:rsidRDefault="00505136" w:rsidP="008B098B">
            <w:pPr>
              <w:jc w:val="left"/>
              <w:rPr>
                <w:lang w:val="x-none"/>
              </w:rPr>
            </w:pPr>
            <w:r>
              <w:rPr>
                <w:lang w:val="x-none"/>
              </w:rPr>
              <w:t>8</w:t>
            </w:r>
          </w:p>
        </w:tc>
        <w:tc>
          <w:tcPr>
            <w:tcW w:w="516" w:type="dxa"/>
          </w:tcPr>
          <w:p w14:paraId="6757DEAA" w14:textId="77777777" w:rsidR="008B098B" w:rsidRPr="00AF1D2C" w:rsidRDefault="00505136" w:rsidP="008B098B">
            <w:pPr>
              <w:jc w:val="left"/>
              <w:rPr>
                <w:lang w:val="x-none"/>
              </w:rPr>
            </w:pPr>
            <w:r>
              <w:rPr>
                <w:lang w:val="x-none"/>
              </w:rPr>
              <w:t>8</w:t>
            </w:r>
          </w:p>
        </w:tc>
        <w:tc>
          <w:tcPr>
            <w:tcW w:w="517" w:type="dxa"/>
          </w:tcPr>
          <w:p w14:paraId="310602E4" w14:textId="77777777" w:rsidR="008B098B" w:rsidRPr="00AF1D2C" w:rsidRDefault="00505136" w:rsidP="008B098B">
            <w:pPr>
              <w:jc w:val="left"/>
              <w:rPr>
                <w:lang w:val="x-none"/>
              </w:rPr>
            </w:pPr>
            <w:r>
              <w:rPr>
                <w:lang w:val="x-none"/>
              </w:rPr>
              <w:t>8</w:t>
            </w:r>
          </w:p>
        </w:tc>
        <w:tc>
          <w:tcPr>
            <w:tcW w:w="516" w:type="dxa"/>
          </w:tcPr>
          <w:p w14:paraId="4EA9A438" w14:textId="77777777" w:rsidR="008B098B" w:rsidRPr="00AF1D2C" w:rsidRDefault="00505136" w:rsidP="008B098B">
            <w:pPr>
              <w:jc w:val="left"/>
              <w:rPr>
                <w:lang w:val="x-none"/>
              </w:rPr>
            </w:pPr>
            <w:r>
              <w:rPr>
                <w:lang w:val="x-none"/>
              </w:rPr>
              <w:t>8</w:t>
            </w:r>
          </w:p>
        </w:tc>
        <w:tc>
          <w:tcPr>
            <w:tcW w:w="517" w:type="dxa"/>
          </w:tcPr>
          <w:p w14:paraId="5D0DC572" w14:textId="77777777" w:rsidR="008B098B" w:rsidRPr="00AF1D2C" w:rsidRDefault="00505136" w:rsidP="008B098B">
            <w:pPr>
              <w:jc w:val="left"/>
              <w:rPr>
                <w:lang w:val="x-none"/>
              </w:rPr>
            </w:pPr>
            <w:r>
              <w:rPr>
                <w:lang w:val="x-none"/>
              </w:rPr>
              <w:t>8</w:t>
            </w:r>
          </w:p>
        </w:tc>
        <w:tc>
          <w:tcPr>
            <w:tcW w:w="1468" w:type="dxa"/>
          </w:tcPr>
          <w:p w14:paraId="745C7CBB" w14:textId="77777777" w:rsidR="008B098B" w:rsidRPr="00AF1D2C" w:rsidRDefault="00505136" w:rsidP="008B098B">
            <w:pPr>
              <w:jc w:val="left"/>
              <w:rPr>
                <w:lang w:val="x-none"/>
              </w:rPr>
            </w:pPr>
            <w:r>
              <w:rPr>
                <w:lang w:val="x-none"/>
              </w:rPr>
              <w:t>8</w:t>
            </w:r>
          </w:p>
        </w:tc>
      </w:tr>
    </w:tbl>
    <w:p w14:paraId="33B6CC20" w14:textId="77777777" w:rsidR="003C7180" w:rsidRDefault="003C7180" w:rsidP="003C7180">
      <w:pPr>
        <w:pStyle w:val="10"/>
        <w:ind w:firstLineChars="100" w:firstLine="321"/>
        <w:jc w:val="left"/>
        <w:rPr>
          <w:sz w:val="32"/>
          <w:szCs w:val="32"/>
          <w:lang w:eastAsia="zh-CN"/>
        </w:rPr>
      </w:pPr>
      <w:bookmarkStart w:id="18" w:name="_Toc463419397"/>
      <w:bookmarkStart w:id="19" w:name="_Toc387752312"/>
      <w:bookmarkStart w:id="20" w:name="_Toc387763396"/>
      <w:bookmarkEnd w:id="6"/>
      <w:r>
        <w:rPr>
          <w:rFonts w:hint="eastAsia"/>
          <w:sz w:val="32"/>
          <w:szCs w:val="32"/>
          <w:lang w:eastAsia="zh-CN"/>
        </w:rPr>
        <w:t>5</w:t>
      </w:r>
      <w:r>
        <w:rPr>
          <w:rFonts w:hint="eastAsia"/>
          <w:sz w:val="32"/>
          <w:szCs w:val="32"/>
          <w:lang w:eastAsia="zh-CN"/>
        </w:rPr>
        <w:t>迭代计划</w:t>
      </w:r>
      <w:bookmarkEnd w:id="18"/>
    </w:p>
    <w:p w14:paraId="06C1AB37" w14:textId="77777777" w:rsidR="003C7180" w:rsidRDefault="003C7180" w:rsidP="0055507C">
      <w:pPr>
        <w:ind w:firstLine="420"/>
        <w:jc w:val="left"/>
        <w:rPr>
          <w:lang w:val="x-none"/>
        </w:rPr>
      </w:pPr>
      <w:r>
        <w:rPr>
          <w:rFonts w:hint="eastAsia"/>
          <w:lang w:val="x-none"/>
        </w:rPr>
        <w:t>若本项目采用三次迭代，根据各用户故事的优先级和工作量估算，将用户故事分配到</w:t>
      </w:r>
      <w:r>
        <w:rPr>
          <w:rFonts w:hint="eastAsia"/>
          <w:lang w:val="x-none"/>
        </w:rPr>
        <w:lastRenderedPageBreak/>
        <w:t>各次迭代当中，计算各次迭代的总工作量。确保这样的安排符合</w:t>
      </w:r>
      <w:r>
        <w:rPr>
          <w:rFonts w:hint="eastAsia"/>
          <w:lang w:val="x-none"/>
        </w:rPr>
        <w:t>3.2</w:t>
      </w:r>
      <w:r>
        <w:rPr>
          <w:rFonts w:hint="eastAsia"/>
          <w:lang w:val="x-none"/>
        </w:rPr>
        <w:t>节给出的依赖关系和优先级安排，以及各次迭代的总工作量的平衡。</w:t>
      </w:r>
    </w:p>
    <w:p w14:paraId="4ED20A50" w14:textId="77777777" w:rsidR="003C7180" w:rsidRDefault="003C7180" w:rsidP="0055507C">
      <w:pPr>
        <w:numPr>
          <w:ilvl w:val="0"/>
          <w:numId w:val="24"/>
        </w:numPr>
        <w:jc w:val="left"/>
        <w:rPr>
          <w:lang w:val="x-none"/>
        </w:rPr>
      </w:pPr>
      <w:r>
        <w:rPr>
          <w:rFonts w:hint="eastAsia"/>
          <w:lang w:val="x-none"/>
        </w:rPr>
        <w:t>第一次迭代：</w:t>
      </w:r>
      <w:r>
        <w:rPr>
          <w:rFonts w:hint="eastAsia"/>
          <w:lang w:val="x-none"/>
        </w:rPr>
        <w:t>10</w:t>
      </w:r>
      <w:r>
        <w:rPr>
          <w:rFonts w:hint="eastAsia"/>
          <w:lang w:val="x-none"/>
        </w:rPr>
        <w:t>月</w:t>
      </w:r>
      <w:r>
        <w:rPr>
          <w:rFonts w:hint="eastAsia"/>
          <w:lang w:val="x-none"/>
        </w:rPr>
        <w:t>10</w:t>
      </w:r>
      <w:r>
        <w:rPr>
          <w:rFonts w:hint="eastAsia"/>
          <w:lang w:val="x-none"/>
        </w:rPr>
        <w:t>日——</w:t>
      </w:r>
      <w:r>
        <w:rPr>
          <w:rFonts w:hint="eastAsia"/>
          <w:lang w:val="x-none"/>
        </w:rPr>
        <w:t>11</w:t>
      </w:r>
      <w:r>
        <w:rPr>
          <w:rFonts w:hint="eastAsia"/>
          <w:lang w:val="x-none"/>
        </w:rPr>
        <w:t>月</w:t>
      </w:r>
      <w:r>
        <w:rPr>
          <w:rFonts w:hint="eastAsia"/>
          <w:lang w:val="x-none"/>
        </w:rPr>
        <w:t>15</w:t>
      </w:r>
      <w:r>
        <w:rPr>
          <w:rFonts w:hint="eastAsia"/>
          <w:lang w:val="x-none"/>
        </w:rPr>
        <w:t>日</w:t>
      </w:r>
    </w:p>
    <w:p w14:paraId="6AE274C7" w14:textId="77777777" w:rsidR="003C7180" w:rsidRDefault="003C7180" w:rsidP="0055507C">
      <w:pPr>
        <w:numPr>
          <w:ilvl w:val="0"/>
          <w:numId w:val="24"/>
        </w:numPr>
        <w:jc w:val="left"/>
        <w:rPr>
          <w:lang w:val="x-none"/>
        </w:rPr>
      </w:pPr>
      <w:r>
        <w:rPr>
          <w:rFonts w:hint="eastAsia"/>
          <w:lang w:val="x-none"/>
        </w:rPr>
        <w:t>第二次迭代：</w:t>
      </w:r>
      <w:r>
        <w:rPr>
          <w:rFonts w:hint="eastAsia"/>
          <w:lang w:val="x-none"/>
        </w:rPr>
        <w:t>11</w:t>
      </w:r>
      <w:r>
        <w:rPr>
          <w:rFonts w:hint="eastAsia"/>
          <w:lang w:val="x-none"/>
        </w:rPr>
        <w:t>月</w:t>
      </w:r>
      <w:r>
        <w:rPr>
          <w:rFonts w:hint="eastAsia"/>
          <w:lang w:val="x-none"/>
        </w:rPr>
        <w:t>16</w:t>
      </w:r>
      <w:r>
        <w:rPr>
          <w:rFonts w:hint="eastAsia"/>
          <w:lang w:val="x-none"/>
        </w:rPr>
        <w:t>日——</w:t>
      </w:r>
      <w:r>
        <w:rPr>
          <w:rFonts w:hint="eastAsia"/>
          <w:lang w:val="x-none"/>
        </w:rPr>
        <w:t>12</w:t>
      </w:r>
      <w:r>
        <w:rPr>
          <w:rFonts w:hint="eastAsia"/>
          <w:lang w:val="x-none"/>
        </w:rPr>
        <w:t>月</w:t>
      </w:r>
      <w:r>
        <w:rPr>
          <w:rFonts w:hint="eastAsia"/>
          <w:lang w:val="x-none"/>
        </w:rPr>
        <w:t>13</w:t>
      </w:r>
      <w:r>
        <w:rPr>
          <w:rFonts w:hint="eastAsia"/>
          <w:lang w:val="x-none"/>
        </w:rPr>
        <w:t>日</w:t>
      </w:r>
    </w:p>
    <w:p w14:paraId="0CA6EEB5" w14:textId="77777777" w:rsidR="003C7180" w:rsidRDefault="003C7180" w:rsidP="0055507C">
      <w:pPr>
        <w:numPr>
          <w:ilvl w:val="0"/>
          <w:numId w:val="24"/>
        </w:numPr>
        <w:jc w:val="left"/>
        <w:rPr>
          <w:lang w:val="x-none"/>
        </w:rPr>
      </w:pPr>
      <w:r>
        <w:rPr>
          <w:rFonts w:hint="eastAsia"/>
          <w:lang w:val="x-none"/>
        </w:rPr>
        <w:t>第三次迭代：</w:t>
      </w:r>
      <w:r>
        <w:rPr>
          <w:rFonts w:hint="eastAsia"/>
          <w:lang w:val="x-none"/>
        </w:rPr>
        <w:t>12</w:t>
      </w:r>
      <w:r>
        <w:rPr>
          <w:rFonts w:hint="eastAsia"/>
          <w:lang w:val="x-none"/>
        </w:rPr>
        <w:t>月</w:t>
      </w:r>
      <w:r>
        <w:rPr>
          <w:rFonts w:hint="eastAsia"/>
          <w:lang w:val="x-none"/>
        </w:rPr>
        <w:t>13</w:t>
      </w:r>
      <w:r>
        <w:rPr>
          <w:rFonts w:hint="eastAsia"/>
          <w:lang w:val="x-none"/>
        </w:rPr>
        <w:t>日——本学期期末</w:t>
      </w:r>
    </w:p>
    <w:p w14:paraId="7B204555" w14:textId="77777777" w:rsidR="003C7180" w:rsidRDefault="003C7180" w:rsidP="0055507C">
      <w:pPr>
        <w:ind w:firstLine="420"/>
        <w:jc w:val="left"/>
        <w:rPr>
          <w:lang w:val="x-none"/>
        </w:rPr>
      </w:pPr>
    </w:p>
    <w:p w14:paraId="2010B4D5" w14:textId="77777777" w:rsidR="003C7180" w:rsidRDefault="003C7180" w:rsidP="0055507C">
      <w:pPr>
        <w:ind w:firstLine="420"/>
        <w:jc w:val="left"/>
        <w:rPr>
          <w:lang w:val="x-none"/>
        </w:rPr>
      </w:pPr>
      <w:r>
        <w:rPr>
          <w:rFonts w:hint="eastAsia"/>
          <w:lang w:val="x-none"/>
        </w:rPr>
        <w:t>请根据需要增加下表中的行数，但不能增加迭代次数。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118"/>
        <w:gridCol w:w="969"/>
        <w:gridCol w:w="1985"/>
        <w:gridCol w:w="1559"/>
        <w:gridCol w:w="1893"/>
      </w:tblGrid>
      <w:tr w:rsidR="003C7180" w:rsidRPr="00861C0F" w14:paraId="048D172F" w14:textId="77777777" w:rsidTr="00505136">
        <w:tc>
          <w:tcPr>
            <w:tcW w:w="0" w:type="auto"/>
          </w:tcPr>
          <w:p w14:paraId="3BF61909" w14:textId="77777777" w:rsidR="003C7180" w:rsidRPr="00861C0F" w:rsidRDefault="003C7180" w:rsidP="0055507C">
            <w:pPr>
              <w:jc w:val="left"/>
              <w:rPr>
                <w:lang w:val="x-none"/>
              </w:rPr>
            </w:pPr>
            <w:r>
              <w:rPr>
                <w:rFonts w:hint="eastAsia"/>
                <w:lang w:val="x-none"/>
              </w:rPr>
              <w:t>迭代次数</w:t>
            </w:r>
          </w:p>
        </w:tc>
        <w:tc>
          <w:tcPr>
            <w:tcW w:w="0" w:type="auto"/>
          </w:tcPr>
          <w:p w14:paraId="6B2B36F3" w14:textId="77777777" w:rsidR="003C7180" w:rsidRPr="00861C0F" w:rsidRDefault="003C7180" w:rsidP="0055507C">
            <w:pPr>
              <w:jc w:val="left"/>
              <w:rPr>
                <w:lang w:val="x-none"/>
              </w:rPr>
            </w:pPr>
            <w:r>
              <w:rPr>
                <w:rFonts w:hint="eastAsia"/>
                <w:lang w:val="x-none"/>
              </w:rPr>
              <w:t>包含的用户故事</w:t>
            </w:r>
          </w:p>
        </w:tc>
        <w:tc>
          <w:tcPr>
            <w:tcW w:w="969" w:type="dxa"/>
          </w:tcPr>
          <w:p w14:paraId="73E7E975" w14:textId="77777777" w:rsidR="003C7180" w:rsidRPr="00861C0F" w:rsidRDefault="003C7180" w:rsidP="0055507C">
            <w:pPr>
              <w:jc w:val="left"/>
              <w:rPr>
                <w:lang w:val="x-none"/>
              </w:rPr>
            </w:pPr>
            <w:r>
              <w:rPr>
                <w:rFonts w:hint="eastAsia"/>
                <w:lang w:val="x-none"/>
              </w:rPr>
              <w:t>故事的优先级</w:t>
            </w:r>
          </w:p>
        </w:tc>
        <w:tc>
          <w:tcPr>
            <w:tcW w:w="1985" w:type="dxa"/>
          </w:tcPr>
          <w:p w14:paraId="22F41DF9" w14:textId="77777777" w:rsidR="003C7180" w:rsidRPr="00861C0F" w:rsidRDefault="003C7180" w:rsidP="0055507C">
            <w:pPr>
              <w:jc w:val="left"/>
              <w:rPr>
                <w:lang w:val="x-none"/>
              </w:rPr>
            </w:pPr>
            <w:r>
              <w:rPr>
                <w:rFonts w:hint="eastAsia"/>
                <w:lang w:val="x-none"/>
              </w:rPr>
              <w:t>故事的工作量估计</w:t>
            </w:r>
            <w:r>
              <w:rPr>
                <w:rFonts w:hint="eastAsia"/>
                <w:lang w:val="x-none"/>
              </w:rPr>
              <w:t xml:space="preserve">   </w:t>
            </w:r>
            <w:r>
              <w:rPr>
                <w:lang w:val="x-none"/>
              </w:rPr>
              <w:t xml:space="preserve">    </w:t>
            </w:r>
            <w:r>
              <w:rPr>
                <w:rFonts w:hint="eastAsia"/>
                <w:lang w:val="x-none"/>
              </w:rPr>
              <w:t>单位（人</w:t>
            </w:r>
            <w:r>
              <w:rPr>
                <w:rFonts w:hint="eastAsia"/>
                <w:lang w:val="x-none"/>
              </w:rPr>
              <w:t>*</w:t>
            </w:r>
            <w:r>
              <w:rPr>
                <w:rFonts w:hint="eastAsia"/>
                <w:lang w:val="x-none"/>
              </w:rPr>
              <w:t>天）</w:t>
            </w:r>
          </w:p>
        </w:tc>
        <w:tc>
          <w:tcPr>
            <w:tcW w:w="1559" w:type="dxa"/>
          </w:tcPr>
          <w:p w14:paraId="0A2EA5AA" w14:textId="77777777" w:rsidR="003C7180" w:rsidRPr="00861C0F" w:rsidRDefault="003C7180" w:rsidP="0055507C">
            <w:pPr>
              <w:jc w:val="left"/>
              <w:rPr>
                <w:lang w:val="x-none"/>
              </w:rPr>
            </w:pPr>
            <w:r>
              <w:rPr>
                <w:rFonts w:hint="eastAsia"/>
                <w:lang w:val="x-none"/>
              </w:rPr>
              <w:t>计划起止时间</w:t>
            </w:r>
          </w:p>
        </w:tc>
        <w:tc>
          <w:tcPr>
            <w:tcW w:w="1893" w:type="dxa"/>
          </w:tcPr>
          <w:p w14:paraId="3A9613D2" w14:textId="77777777" w:rsidR="003C7180" w:rsidRDefault="003C7180" w:rsidP="0055507C">
            <w:pPr>
              <w:jc w:val="left"/>
              <w:rPr>
                <w:lang w:val="x-none"/>
              </w:rPr>
            </w:pPr>
            <w:r>
              <w:rPr>
                <w:rFonts w:hint="eastAsia"/>
                <w:lang w:val="x-none"/>
              </w:rPr>
              <w:t>本次迭代的总工作量</w:t>
            </w:r>
          </w:p>
          <w:p w14:paraId="2A832772" w14:textId="77777777" w:rsidR="003C7180" w:rsidRPr="00861C0F" w:rsidRDefault="003C7180" w:rsidP="0055507C">
            <w:pPr>
              <w:jc w:val="left"/>
              <w:rPr>
                <w:lang w:val="x-none"/>
              </w:rPr>
            </w:pPr>
            <w:r>
              <w:rPr>
                <w:rFonts w:hint="eastAsia"/>
                <w:lang w:val="x-none"/>
              </w:rPr>
              <w:t>单位（人</w:t>
            </w:r>
            <w:r>
              <w:rPr>
                <w:rFonts w:hint="eastAsia"/>
                <w:lang w:val="x-none"/>
              </w:rPr>
              <w:t>*</w:t>
            </w:r>
            <w:r>
              <w:rPr>
                <w:rFonts w:hint="eastAsia"/>
                <w:lang w:val="x-none"/>
              </w:rPr>
              <w:t>天）</w:t>
            </w:r>
          </w:p>
        </w:tc>
      </w:tr>
      <w:tr w:rsidR="003C7180" w:rsidRPr="00861C0F" w14:paraId="489AB1E4" w14:textId="77777777" w:rsidTr="00505136">
        <w:trPr>
          <w:trHeight w:val="322"/>
        </w:trPr>
        <w:tc>
          <w:tcPr>
            <w:tcW w:w="0" w:type="auto"/>
            <w:vMerge w:val="restart"/>
            <w:vAlign w:val="center"/>
          </w:tcPr>
          <w:p w14:paraId="33BF2697" w14:textId="77777777" w:rsidR="003C7180" w:rsidRPr="00861C0F" w:rsidRDefault="003C7180" w:rsidP="0055507C">
            <w:pPr>
              <w:jc w:val="left"/>
              <w:rPr>
                <w:lang w:val="x-none"/>
              </w:rPr>
            </w:pPr>
            <w:r>
              <w:rPr>
                <w:rFonts w:hint="eastAsia"/>
                <w:lang w:val="x-none"/>
              </w:rPr>
              <w:t>1</w:t>
            </w:r>
          </w:p>
        </w:tc>
        <w:tc>
          <w:tcPr>
            <w:tcW w:w="0" w:type="auto"/>
          </w:tcPr>
          <w:p w14:paraId="47383164" w14:textId="77777777" w:rsidR="003C7180" w:rsidRPr="00861C0F" w:rsidRDefault="003C7180" w:rsidP="0055507C">
            <w:pPr>
              <w:jc w:val="left"/>
              <w:rPr>
                <w:lang w:val="x-none"/>
              </w:rPr>
            </w:pPr>
            <w:r>
              <w:rPr>
                <w:rFonts w:hint="eastAsia"/>
                <w:lang w:val="x-none"/>
              </w:rPr>
              <w:t>推荐</w:t>
            </w:r>
          </w:p>
        </w:tc>
        <w:tc>
          <w:tcPr>
            <w:tcW w:w="969" w:type="dxa"/>
          </w:tcPr>
          <w:p w14:paraId="51CBAE8E" w14:textId="77777777" w:rsidR="003C7180" w:rsidRPr="00861C0F" w:rsidRDefault="003C7180" w:rsidP="0055507C">
            <w:pPr>
              <w:jc w:val="left"/>
              <w:rPr>
                <w:lang w:val="x-none"/>
              </w:rPr>
            </w:pPr>
            <w:r>
              <w:rPr>
                <w:rFonts w:hint="eastAsia"/>
                <w:lang w:val="x-none"/>
              </w:rPr>
              <w:t>5</w:t>
            </w:r>
          </w:p>
        </w:tc>
        <w:tc>
          <w:tcPr>
            <w:tcW w:w="1985" w:type="dxa"/>
          </w:tcPr>
          <w:p w14:paraId="0DF466A4" w14:textId="77777777" w:rsidR="003C7180" w:rsidRPr="00861C0F" w:rsidRDefault="003C7180" w:rsidP="0055507C">
            <w:pPr>
              <w:jc w:val="left"/>
              <w:rPr>
                <w:lang w:val="x-none"/>
              </w:rPr>
            </w:pPr>
            <w:r>
              <w:rPr>
                <w:rFonts w:hint="eastAsia"/>
                <w:lang w:val="x-none"/>
              </w:rPr>
              <w:t>9</w:t>
            </w:r>
          </w:p>
        </w:tc>
        <w:tc>
          <w:tcPr>
            <w:tcW w:w="1559" w:type="dxa"/>
          </w:tcPr>
          <w:p w14:paraId="74124803" w14:textId="77777777" w:rsidR="003C7180" w:rsidRPr="00861C0F" w:rsidRDefault="003C7180" w:rsidP="00505136">
            <w:pPr>
              <w:jc w:val="left"/>
              <w:rPr>
                <w:lang w:val="x-none"/>
              </w:rPr>
            </w:pPr>
            <w:r>
              <w:rPr>
                <w:rFonts w:hint="eastAsia"/>
                <w:lang w:val="x-none"/>
              </w:rPr>
              <w:t>10-10-&gt;10-2</w:t>
            </w:r>
            <w:r>
              <w:rPr>
                <w:lang w:val="x-none"/>
              </w:rPr>
              <w:t>2</w:t>
            </w:r>
          </w:p>
        </w:tc>
        <w:tc>
          <w:tcPr>
            <w:tcW w:w="1893" w:type="dxa"/>
            <w:vMerge w:val="restart"/>
          </w:tcPr>
          <w:p w14:paraId="7C61A242" w14:textId="77777777" w:rsidR="003C7180" w:rsidRPr="00861C0F" w:rsidRDefault="003C7180" w:rsidP="0055507C">
            <w:pPr>
              <w:jc w:val="left"/>
              <w:rPr>
                <w:lang w:val="x-none"/>
              </w:rPr>
            </w:pPr>
            <w:r>
              <w:rPr>
                <w:rFonts w:hint="eastAsia"/>
                <w:lang w:val="x-none"/>
              </w:rPr>
              <w:t>27</w:t>
            </w:r>
          </w:p>
        </w:tc>
      </w:tr>
      <w:tr w:rsidR="003C7180" w:rsidRPr="00861C0F" w14:paraId="769DA0AE" w14:textId="77777777" w:rsidTr="00505136">
        <w:trPr>
          <w:trHeight w:val="302"/>
        </w:trPr>
        <w:tc>
          <w:tcPr>
            <w:tcW w:w="0" w:type="auto"/>
            <w:vMerge/>
            <w:vAlign w:val="center"/>
          </w:tcPr>
          <w:p w14:paraId="71A751AA" w14:textId="77777777" w:rsidR="003C7180" w:rsidRDefault="003C7180" w:rsidP="0055507C">
            <w:pPr>
              <w:jc w:val="left"/>
              <w:rPr>
                <w:lang w:val="x-none"/>
              </w:rPr>
            </w:pPr>
          </w:p>
        </w:tc>
        <w:tc>
          <w:tcPr>
            <w:tcW w:w="0" w:type="auto"/>
          </w:tcPr>
          <w:p w14:paraId="3AF4DECB" w14:textId="77777777" w:rsidR="003C7180" w:rsidRDefault="003C7180" w:rsidP="0055507C">
            <w:pPr>
              <w:jc w:val="left"/>
              <w:rPr>
                <w:lang w:val="x-none"/>
              </w:rPr>
            </w:pPr>
            <w:r>
              <w:rPr>
                <w:rFonts w:hint="eastAsia"/>
                <w:lang w:val="x-none"/>
              </w:rPr>
              <w:t>话题发布</w:t>
            </w:r>
          </w:p>
        </w:tc>
        <w:tc>
          <w:tcPr>
            <w:tcW w:w="969" w:type="dxa"/>
          </w:tcPr>
          <w:p w14:paraId="5F13EB49" w14:textId="77777777" w:rsidR="003C7180" w:rsidRPr="00861C0F" w:rsidRDefault="003C7180" w:rsidP="0055507C">
            <w:pPr>
              <w:jc w:val="left"/>
              <w:rPr>
                <w:lang w:val="x-none"/>
              </w:rPr>
            </w:pPr>
            <w:r>
              <w:rPr>
                <w:rFonts w:hint="eastAsia"/>
                <w:lang w:val="x-none"/>
              </w:rPr>
              <w:t>5</w:t>
            </w:r>
          </w:p>
        </w:tc>
        <w:tc>
          <w:tcPr>
            <w:tcW w:w="1985" w:type="dxa"/>
          </w:tcPr>
          <w:p w14:paraId="1A362BAF" w14:textId="77777777" w:rsidR="003C7180" w:rsidRPr="00861C0F" w:rsidRDefault="003C7180" w:rsidP="0055507C">
            <w:pPr>
              <w:jc w:val="left"/>
              <w:rPr>
                <w:lang w:val="x-none"/>
              </w:rPr>
            </w:pPr>
            <w:r>
              <w:rPr>
                <w:rFonts w:hint="eastAsia"/>
                <w:lang w:val="x-none"/>
              </w:rPr>
              <w:t>12</w:t>
            </w:r>
          </w:p>
        </w:tc>
        <w:tc>
          <w:tcPr>
            <w:tcW w:w="1559" w:type="dxa"/>
          </w:tcPr>
          <w:p w14:paraId="2B369C16" w14:textId="77777777" w:rsidR="003C7180" w:rsidRPr="00861C0F" w:rsidRDefault="003C7180" w:rsidP="00505136">
            <w:pPr>
              <w:jc w:val="left"/>
              <w:rPr>
                <w:lang w:val="x-none"/>
              </w:rPr>
            </w:pPr>
            <w:r>
              <w:rPr>
                <w:rFonts w:hint="eastAsia"/>
                <w:lang w:val="x-none"/>
              </w:rPr>
              <w:t>10-2</w:t>
            </w:r>
            <w:r>
              <w:rPr>
                <w:lang w:val="x-none"/>
              </w:rPr>
              <w:t>3</w:t>
            </w:r>
            <w:r>
              <w:rPr>
                <w:rFonts w:hint="eastAsia"/>
                <w:lang w:val="x-none"/>
              </w:rPr>
              <w:t>-</w:t>
            </w:r>
            <w:r>
              <w:rPr>
                <w:lang w:val="x-none"/>
              </w:rPr>
              <w:t>&gt;</w:t>
            </w:r>
            <w:r>
              <w:rPr>
                <w:rFonts w:hint="eastAsia"/>
                <w:lang w:val="x-none"/>
              </w:rPr>
              <w:t>11-</w:t>
            </w:r>
            <w:r>
              <w:rPr>
                <w:lang w:val="x-none"/>
              </w:rPr>
              <w:t>4</w:t>
            </w:r>
          </w:p>
        </w:tc>
        <w:tc>
          <w:tcPr>
            <w:tcW w:w="1893" w:type="dxa"/>
            <w:vMerge/>
          </w:tcPr>
          <w:p w14:paraId="690EC4B7" w14:textId="77777777" w:rsidR="003C7180" w:rsidRPr="00861C0F" w:rsidRDefault="003C7180" w:rsidP="0055507C">
            <w:pPr>
              <w:jc w:val="left"/>
              <w:rPr>
                <w:lang w:val="x-none"/>
              </w:rPr>
            </w:pPr>
          </w:p>
        </w:tc>
      </w:tr>
      <w:tr w:rsidR="003C7180" w:rsidRPr="00861C0F" w14:paraId="17074C78" w14:textId="77777777" w:rsidTr="00505136">
        <w:trPr>
          <w:trHeight w:val="309"/>
        </w:trPr>
        <w:tc>
          <w:tcPr>
            <w:tcW w:w="0" w:type="auto"/>
            <w:vMerge/>
            <w:vAlign w:val="center"/>
          </w:tcPr>
          <w:p w14:paraId="182A2B40" w14:textId="77777777" w:rsidR="003C7180" w:rsidRDefault="003C7180" w:rsidP="0055507C">
            <w:pPr>
              <w:jc w:val="left"/>
              <w:rPr>
                <w:lang w:val="x-none"/>
              </w:rPr>
            </w:pPr>
          </w:p>
        </w:tc>
        <w:tc>
          <w:tcPr>
            <w:tcW w:w="0" w:type="auto"/>
          </w:tcPr>
          <w:p w14:paraId="24C9E96E" w14:textId="77777777" w:rsidR="003C7180" w:rsidRDefault="003C7180" w:rsidP="0055507C">
            <w:pPr>
              <w:jc w:val="left"/>
              <w:rPr>
                <w:lang w:val="x-none"/>
              </w:rPr>
            </w:pPr>
            <w:r>
              <w:rPr>
                <w:rFonts w:hint="eastAsia"/>
                <w:lang w:val="x-none"/>
              </w:rPr>
              <w:t>评论</w:t>
            </w:r>
          </w:p>
        </w:tc>
        <w:tc>
          <w:tcPr>
            <w:tcW w:w="969" w:type="dxa"/>
          </w:tcPr>
          <w:p w14:paraId="710CD6C2" w14:textId="77777777" w:rsidR="003C7180" w:rsidRPr="00861C0F" w:rsidRDefault="003C7180" w:rsidP="0055507C">
            <w:pPr>
              <w:jc w:val="left"/>
              <w:rPr>
                <w:lang w:val="x-none"/>
              </w:rPr>
            </w:pPr>
            <w:r>
              <w:rPr>
                <w:rFonts w:hint="eastAsia"/>
                <w:lang w:val="x-none"/>
              </w:rPr>
              <w:t>4</w:t>
            </w:r>
          </w:p>
        </w:tc>
        <w:tc>
          <w:tcPr>
            <w:tcW w:w="1985" w:type="dxa"/>
          </w:tcPr>
          <w:p w14:paraId="1497BA5A" w14:textId="77777777" w:rsidR="003C7180" w:rsidRPr="00861C0F" w:rsidRDefault="003C7180" w:rsidP="0055507C">
            <w:pPr>
              <w:jc w:val="left"/>
              <w:rPr>
                <w:lang w:val="x-none"/>
              </w:rPr>
            </w:pPr>
            <w:r>
              <w:rPr>
                <w:rFonts w:hint="eastAsia"/>
                <w:lang w:val="x-none"/>
              </w:rPr>
              <w:t>6</w:t>
            </w:r>
          </w:p>
        </w:tc>
        <w:tc>
          <w:tcPr>
            <w:tcW w:w="1559" w:type="dxa"/>
          </w:tcPr>
          <w:p w14:paraId="1BD4DB80" w14:textId="77777777" w:rsidR="003C7180" w:rsidRPr="00861C0F" w:rsidRDefault="003C7180" w:rsidP="00505136">
            <w:pPr>
              <w:jc w:val="left"/>
              <w:rPr>
                <w:lang w:val="x-none"/>
              </w:rPr>
            </w:pPr>
            <w:r>
              <w:rPr>
                <w:rFonts w:hint="eastAsia"/>
                <w:lang w:val="x-none"/>
              </w:rPr>
              <w:t>11-</w:t>
            </w:r>
            <w:r>
              <w:rPr>
                <w:lang w:val="x-none"/>
              </w:rPr>
              <w:t>5</w:t>
            </w:r>
            <w:r>
              <w:rPr>
                <w:rFonts w:hint="eastAsia"/>
                <w:lang w:val="x-none"/>
              </w:rPr>
              <w:t>-&gt; 11-</w:t>
            </w:r>
            <w:r>
              <w:rPr>
                <w:lang w:val="x-none"/>
              </w:rPr>
              <w:t>14</w:t>
            </w:r>
          </w:p>
        </w:tc>
        <w:tc>
          <w:tcPr>
            <w:tcW w:w="1893" w:type="dxa"/>
            <w:vMerge/>
          </w:tcPr>
          <w:p w14:paraId="4FF577F2" w14:textId="77777777" w:rsidR="003C7180" w:rsidRPr="00861C0F" w:rsidRDefault="003C7180" w:rsidP="0055507C">
            <w:pPr>
              <w:jc w:val="left"/>
              <w:rPr>
                <w:lang w:val="x-none"/>
              </w:rPr>
            </w:pPr>
          </w:p>
        </w:tc>
      </w:tr>
      <w:tr w:rsidR="003C7180" w:rsidRPr="00861C0F" w14:paraId="35633CDA" w14:textId="77777777" w:rsidTr="00505136">
        <w:trPr>
          <w:trHeight w:val="296"/>
        </w:trPr>
        <w:tc>
          <w:tcPr>
            <w:tcW w:w="0" w:type="auto"/>
            <w:vMerge w:val="restart"/>
            <w:vAlign w:val="center"/>
          </w:tcPr>
          <w:p w14:paraId="0E0D4AFF" w14:textId="77777777" w:rsidR="003C7180" w:rsidRPr="00861C0F" w:rsidRDefault="003C7180" w:rsidP="0055507C">
            <w:pPr>
              <w:jc w:val="left"/>
              <w:rPr>
                <w:lang w:val="x-none"/>
              </w:rPr>
            </w:pPr>
            <w:r>
              <w:rPr>
                <w:rFonts w:hint="eastAsia"/>
                <w:lang w:val="x-none"/>
              </w:rPr>
              <w:t>2</w:t>
            </w:r>
          </w:p>
        </w:tc>
        <w:tc>
          <w:tcPr>
            <w:tcW w:w="0" w:type="auto"/>
          </w:tcPr>
          <w:p w14:paraId="2F02E357" w14:textId="77777777" w:rsidR="003C7180" w:rsidRPr="00861C0F" w:rsidRDefault="003C7180" w:rsidP="0055507C">
            <w:pPr>
              <w:jc w:val="left"/>
              <w:rPr>
                <w:lang w:val="x-none"/>
              </w:rPr>
            </w:pPr>
            <w:r>
              <w:rPr>
                <w:rFonts w:hint="eastAsia"/>
                <w:lang w:val="x-none"/>
              </w:rPr>
              <w:t>访问量</w:t>
            </w:r>
          </w:p>
        </w:tc>
        <w:tc>
          <w:tcPr>
            <w:tcW w:w="969" w:type="dxa"/>
          </w:tcPr>
          <w:p w14:paraId="1CD85E1E" w14:textId="77777777" w:rsidR="003C7180" w:rsidRPr="00861C0F" w:rsidRDefault="003C7180" w:rsidP="0055507C">
            <w:pPr>
              <w:jc w:val="left"/>
              <w:rPr>
                <w:lang w:val="x-none"/>
              </w:rPr>
            </w:pPr>
            <w:r>
              <w:rPr>
                <w:rFonts w:hint="eastAsia"/>
                <w:lang w:val="x-none"/>
              </w:rPr>
              <w:t>3</w:t>
            </w:r>
          </w:p>
        </w:tc>
        <w:tc>
          <w:tcPr>
            <w:tcW w:w="1985" w:type="dxa"/>
          </w:tcPr>
          <w:p w14:paraId="339F72C0" w14:textId="77777777" w:rsidR="003C7180" w:rsidRPr="00861C0F" w:rsidRDefault="003C7180" w:rsidP="0055507C">
            <w:pPr>
              <w:jc w:val="left"/>
              <w:rPr>
                <w:lang w:val="x-none"/>
              </w:rPr>
            </w:pPr>
            <w:r>
              <w:rPr>
                <w:rFonts w:hint="eastAsia"/>
                <w:lang w:val="x-none"/>
              </w:rPr>
              <w:t>3</w:t>
            </w:r>
          </w:p>
        </w:tc>
        <w:tc>
          <w:tcPr>
            <w:tcW w:w="1559" w:type="dxa"/>
          </w:tcPr>
          <w:p w14:paraId="0701FF07" w14:textId="77777777" w:rsidR="003C7180" w:rsidRPr="00861C0F" w:rsidRDefault="003C7180" w:rsidP="00505136">
            <w:pPr>
              <w:jc w:val="left"/>
              <w:rPr>
                <w:lang w:val="x-none"/>
              </w:rPr>
            </w:pPr>
            <w:r>
              <w:rPr>
                <w:rFonts w:hint="eastAsia"/>
                <w:lang w:val="x-none"/>
              </w:rPr>
              <w:t>11-</w:t>
            </w:r>
            <w:r>
              <w:rPr>
                <w:lang w:val="x-none"/>
              </w:rPr>
              <w:t>16</w:t>
            </w:r>
            <w:r>
              <w:rPr>
                <w:rFonts w:hint="eastAsia"/>
                <w:lang w:val="x-none"/>
              </w:rPr>
              <w:t>-&gt; 11-</w:t>
            </w:r>
            <w:r>
              <w:rPr>
                <w:lang w:val="x-none"/>
              </w:rPr>
              <w:t>18</w:t>
            </w:r>
          </w:p>
        </w:tc>
        <w:tc>
          <w:tcPr>
            <w:tcW w:w="1893" w:type="dxa"/>
            <w:vMerge w:val="restart"/>
          </w:tcPr>
          <w:p w14:paraId="72A169C2" w14:textId="77777777" w:rsidR="003C7180" w:rsidRPr="00861C0F" w:rsidRDefault="003C7180" w:rsidP="0055507C">
            <w:pPr>
              <w:jc w:val="left"/>
              <w:rPr>
                <w:lang w:val="x-none"/>
              </w:rPr>
            </w:pPr>
            <w:r>
              <w:rPr>
                <w:lang w:val="x-none"/>
              </w:rPr>
              <w:t>23</w:t>
            </w:r>
          </w:p>
        </w:tc>
      </w:tr>
      <w:tr w:rsidR="003C7180" w:rsidRPr="00861C0F" w14:paraId="497C0C60" w14:textId="77777777" w:rsidTr="00505136">
        <w:trPr>
          <w:trHeight w:val="347"/>
        </w:trPr>
        <w:tc>
          <w:tcPr>
            <w:tcW w:w="0" w:type="auto"/>
            <w:vMerge/>
            <w:vAlign w:val="center"/>
          </w:tcPr>
          <w:p w14:paraId="3B2236F6" w14:textId="77777777" w:rsidR="003C7180" w:rsidRDefault="003C7180" w:rsidP="0055507C">
            <w:pPr>
              <w:jc w:val="left"/>
              <w:rPr>
                <w:lang w:val="x-none"/>
              </w:rPr>
            </w:pPr>
          </w:p>
        </w:tc>
        <w:tc>
          <w:tcPr>
            <w:tcW w:w="0" w:type="auto"/>
          </w:tcPr>
          <w:p w14:paraId="2AA344F3" w14:textId="77777777" w:rsidR="003C7180" w:rsidRDefault="003C7180" w:rsidP="0055507C">
            <w:pPr>
              <w:jc w:val="left"/>
              <w:rPr>
                <w:lang w:val="x-none"/>
              </w:rPr>
            </w:pPr>
            <w:r>
              <w:rPr>
                <w:rFonts w:hint="eastAsia"/>
                <w:lang w:val="x-none"/>
              </w:rPr>
              <w:t>新闻分类</w:t>
            </w:r>
          </w:p>
        </w:tc>
        <w:tc>
          <w:tcPr>
            <w:tcW w:w="969" w:type="dxa"/>
          </w:tcPr>
          <w:p w14:paraId="5498DFFD" w14:textId="77777777" w:rsidR="003C7180" w:rsidRPr="00861C0F" w:rsidRDefault="003C7180" w:rsidP="0055507C">
            <w:pPr>
              <w:jc w:val="left"/>
              <w:rPr>
                <w:lang w:val="x-none"/>
              </w:rPr>
            </w:pPr>
            <w:r>
              <w:rPr>
                <w:rFonts w:hint="eastAsia"/>
                <w:lang w:val="x-none"/>
              </w:rPr>
              <w:t>2</w:t>
            </w:r>
          </w:p>
        </w:tc>
        <w:tc>
          <w:tcPr>
            <w:tcW w:w="1985" w:type="dxa"/>
          </w:tcPr>
          <w:p w14:paraId="07D5D238" w14:textId="77777777" w:rsidR="003C7180" w:rsidRPr="00861C0F" w:rsidRDefault="003C7180" w:rsidP="00770ABB">
            <w:pPr>
              <w:jc w:val="left"/>
              <w:rPr>
                <w:lang w:val="x-none"/>
              </w:rPr>
            </w:pPr>
            <w:r>
              <w:rPr>
                <w:rFonts w:hint="eastAsia"/>
                <w:lang w:val="x-none"/>
              </w:rPr>
              <w:t>1</w:t>
            </w:r>
            <w:r>
              <w:rPr>
                <w:lang w:val="x-none"/>
              </w:rPr>
              <w:t>2</w:t>
            </w:r>
          </w:p>
        </w:tc>
        <w:tc>
          <w:tcPr>
            <w:tcW w:w="1559" w:type="dxa"/>
          </w:tcPr>
          <w:p w14:paraId="30EE51A3" w14:textId="77777777" w:rsidR="003C7180" w:rsidRPr="00861C0F" w:rsidRDefault="003C7180" w:rsidP="00770ABB">
            <w:pPr>
              <w:jc w:val="left"/>
              <w:rPr>
                <w:lang w:val="x-none"/>
              </w:rPr>
            </w:pPr>
            <w:r>
              <w:rPr>
                <w:rFonts w:hint="eastAsia"/>
                <w:lang w:val="x-none"/>
              </w:rPr>
              <w:t>11-</w:t>
            </w:r>
            <w:r>
              <w:rPr>
                <w:lang w:val="x-none"/>
              </w:rPr>
              <w:t>19</w:t>
            </w:r>
            <w:r>
              <w:rPr>
                <w:rFonts w:hint="eastAsia"/>
                <w:lang w:val="x-none"/>
              </w:rPr>
              <w:t xml:space="preserve"> -&gt; 12-</w:t>
            </w:r>
            <w:r>
              <w:rPr>
                <w:lang w:val="x-none"/>
              </w:rPr>
              <w:t>5</w:t>
            </w:r>
          </w:p>
        </w:tc>
        <w:tc>
          <w:tcPr>
            <w:tcW w:w="1893" w:type="dxa"/>
            <w:vMerge/>
          </w:tcPr>
          <w:p w14:paraId="41BEA2E5" w14:textId="77777777" w:rsidR="003C7180" w:rsidRPr="00861C0F" w:rsidRDefault="003C7180" w:rsidP="0055507C">
            <w:pPr>
              <w:jc w:val="left"/>
              <w:rPr>
                <w:lang w:val="x-none"/>
              </w:rPr>
            </w:pPr>
          </w:p>
        </w:tc>
      </w:tr>
      <w:tr w:rsidR="003C7180" w:rsidRPr="00861C0F" w14:paraId="1CF38B4A" w14:textId="77777777" w:rsidTr="00505136">
        <w:trPr>
          <w:trHeight w:val="373"/>
        </w:trPr>
        <w:tc>
          <w:tcPr>
            <w:tcW w:w="0" w:type="auto"/>
            <w:vMerge/>
            <w:vAlign w:val="center"/>
          </w:tcPr>
          <w:p w14:paraId="36F388E8" w14:textId="77777777" w:rsidR="003C7180" w:rsidRDefault="003C7180" w:rsidP="0055507C">
            <w:pPr>
              <w:jc w:val="left"/>
              <w:rPr>
                <w:lang w:val="x-none"/>
              </w:rPr>
            </w:pPr>
          </w:p>
        </w:tc>
        <w:tc>
          <w:tcPr>
            <w:tcW w:w="0" w:type="auto"/>
          </w:tcPr>
          <w:p w14:paraId="37D7F171" w14:textId="77777777" w:rsidR="003C7180" w:rsidRDefault="003C7180" w:rsidP="0055507C">
            <w:pPr>
              <w:jc w:val="left"/>
              <w:rPr>
                <w:lang w:val="x-none"/>
              </w:rPr>
            </w:pPr>
            <w:r>
              <w:rPr>
                <w:rFonts w:hint="eastAsia"/>
                <w:lang w:val="x-none"/>
              </w:rPr>
              <w:t>聊天功能</w:t>
            </w:r>
          </w:p>
        </w:tc>
        <w:tc>
          <w:tcPr>
            <w:tcW w:w="969" w:type="dxa"/>
          </w:tcPr>
          <w:p w14:paraId="725648A0" w14:textId="77777777" w:rsidR="003C7180" w:rsidRPr="00861C0F" w:rsidRDefault="003C7180" w:rsidP="0055507C">
            <w:pPr>
              <w:jc w:val="left"/>
              <w:rPr>
                <w:lang w:val="x-none"/>
              </w:rPr>
            </w:pPr>
            <w:r>
              <w:rPr>
                <w:rFonts w:hint="eastAsia"/>
                <w:lang w:val="x-none"/>
              </w:rPr>
              <w:t>1</w:t>
            </w:r>
          </w:p>
        </w:tc>
        <w:tc>
          <w:tcPr>
            <w:tcW w:w="1985" w:type="dxa"/>
          </w:tcPr>
          <w:p w14:paraId="732D1463" w14:textId="77777777" w:rsidR="003C7180" w:rsidRPr="00861C0F" w:rsidRDefault="003C7180" w:rsidP="0055507C">
            <w:pPr>
              <w:jc w:val="left"/>
              <w:rPr>
                <w:lang w:val="x-none"/>
              </w:rPr>
            </w:pPr>
            <w:r>
              <w:rPr>
                <w:lang w:val="x-none"/>
              </w:rPr>
              <w:t>8</w:t>
            </w:r>
          </w:p>
        </w:tc>
        <w:tc>
          <w:tcPr>
            <w:tcW w:w="1559" w:type="dxa"/>
          </w:tcPr>
          <w:p w14:paraId="23741A52" w14:textId="77777777" w:rsidR="003C7180" w:rsidRPr="00861C0F" w:rsidRDefault="003C7180" w:rsidP="00770ABB">
            <w:pPr>
              <w:jc w:val="left"/>
              <w:rPr>
                <w:lang w:val="x-none"/>
              </w:rPr>
            </w:pPr>
            <w:r>
              <w:rPr>
                <w:rFonts w:hint="eastAsia"/>
                <w:lang w:val="x-none"/>
              </w:rPr>
              <w:t>12-</w:t>
            </w:r>
            <w:r>
              <w:rPr>
                <w:lang w:val="x-none"/>
              </w:rPr>
              <w:t>6</w:t>
            </w:r>
            <w:r>
              <w:rPr>
                <w:rFonts w:hint="eastAsia"/>
                <w:lang w:val="x-none"/>
              </w:rPr>
              <w:t xml:space="preserve"> -&gt;12-</w:t>
            </w:r>
            <w:r>
              <w:rPr>
                <w:lang w:val="x-none"/>
              </w:rPr>
              <w:t>14</w:t>
            </w:r>
          </w:p>
        </w:tc>
        <w:tc>
          <w:tcPr>
            <w:tcW w:w="1893" w:type="dxa"/>
            <w:vMerge/>
          </w:tcPr>
          <w:p w14:paraId="3822751C" w14:textId="77777777" w:rsidR="003C7180" w:rsidRPr="00861C0F" w:rsidRDefault="003C7180" w:rsidP="0055507C">
            <w:pPr>
              <w:jc w:val="left"/>
              <w:rPr>
                <w:lang w:val="x-none"/>
              </w:rPr>
            </w:pPr>
          </w:p>
        </w:tc>
      </w:tr>
      <w:tr w:rsidR="003C7180" w:rsidRPr="00861C0F" w14:paraId="2086226C" w14:textId="77777777" w:rsidTr="00505136">
        <w:trPr>
          <w:trHeight w:val="399"/>
        </w:trPr>
        <w:tc>
          <w:tcPr>
            <w:tcW w:w="0" w:type="auto"/>
            <w:vAlign w:val="center"/>
          </w:tcPr>
          <w:p w14:paraId="463360BC" w14:textId="77777777" w:rsidR="003C7180" w:rsidRPr="00861C0F" w:rsidRDefault="003C7180" w:rsidP="0055507C">
            <w:pPr>
              <w:jc w:val="left"/>
              <w:rPr>
                <w:lang w:val="x-none"/>
              </w:rPr>
            </w:pPr>
            <w:r>
              <w:rPr>
                <w:rFonts w:hint="eastAsia"/>
                <w:lang w:val="x-none"/>
              </w:rPr>
              <w:t>3</w:t>
            </w:r>
          </w:p>
        </w:tc>
        <w:tc>
          <w:tcPr>
            <w:tcW w:w="0" w:type="auto"/>
          </w:tcPr>
          <w:p w14:paraId="3C12F7BF" w14:textId="77777777" w:rsidR="003C7180" w:rsidRPr="00861C0F" w:rsidRDefault="003C7180" w:rsidP="0055507C">
            <w:pPr>
              <w:jc w:val="left"/>
              <w:rPr>
                <w:lang w:val="x-none"/>
              </w:rPr>
            </w:pPr>
            <w:r>
              <w:rPr>
                <w:rFonts w:hint="eastAsia"/>
                <w:lang w:val="x-none"/>
              </w:rPr>
              <w:t>新闻搜索</w:t>
            </w:r>
          </w:p>
        </w:tc>
        <w:tc>
          <w:tcPr>
            <w:tcW w:w="969" w:type="dxa"/>
          </w:tcPr>
          <w:p w14:paraId="3EB71FFF" w14:textId="77777777" w:rsidR="003C7180" w:rsidRPr="00861C0F" w:rsidRDefault="003C7180" w:rsidP="0055507C">
            <w:pPr>
              <w:jc w:val="left"/>
              <w:rPr>
                <w:lang w:val="x-none"/>
              </w:rPr>
            </w:pPr>
            <w:r>
              <w:rPr>
                <w:rFonts w:hint="eastAsia"/>
                <w:lang w:val="x-none"/>
              </w:rPr>
              <w:t>2</w:t>
            </w:r>
          </w:p>
        </w:tc>
        <w:tc>
          <w:tcPr>
            <w:tcW w:w="1985" w:type="dxa"/>
          </w:tcPr>
          <w:p w14:paraId="125349AA" w14:textId="77777777" w:rsidR="003C7180" w:rsidRPr="00861C0F" w:rsidRDefault="003C7180" w:rsidP="0055507C">
            <w:pPr>
              <w:jc w:val="left"/>
              <w:rPr>
                <w:lang w:val="x-none"/>
              </w:rPr>
            </w:pPr>
            <w:r>
              <w:rPr>
                <w:rFonts w:hint="eastAsia"/>
                <w:lang w:val="x-none"/>
              </w:rPr>
              <w:t>20</w:t>
            </w:r>
          </w:p>
        </w:tc>
        <w:tc>
          <w:tcPr>
            <w:tcW w:w="1559" w:type="dxa"/>
          </w:tcPr>
          <w:p w14:paraId="203DB1F0" w14:textId="77777777" w:rsidR="003C7180" w:rsidRPr="00861C0F" w:rsidRDefault="003C7180" w:rsidP="0055507C">
            <w:pPr>
              <w:jc w:val="left"/>
              <w:rPr>
                <w:lang w:val="x-none"/>
              </w:rPr>
            </w:pPr>
            <w:r>
              <w:rPr>
                <w:rFonts w:hint="eastAsia"/>
                <w:lang w:val="x-none"/>
              </w:rPr>
              <w:t>12-15-</w:t>
            </w:r>
            <w:r>
              <w:rPr>
                <w:lang w:val="x-none"/>
              </w:rPr>
              <w:t>1-15</w:t>
            </w:r>
          </w:p>
        </w:tc>
        <w:tc>
          <w:tcPr>
            <w:tcW w:w="1893" w:type="dxa"/>
          </w:tcPr>
          <w:p w14:paraId="79DFF9FC" w14:textId="77777777" w:rsidR="003C7180" w:rsidRPr="00861C0F" w:rsidRDefault="003C7180" w:rsidP="0055507C">
            <w:pPr>
              <w:jc w:val="left"/>
              <w:rPr>
                <w:lang w:val="x-none"/>
              </w:rPr>
            </w:pPr>
            <w:r>
              <w:rPr>
                <w:rFonts w:hint="eastAsia"/>
                <w:lang w:val="x-none"/>
              </w:rPr>
              <w:t>20</w:t>
            </w:r>
          </w:p>
        </w:tc>
      </w:tr>
    </w:tbl>
    <w:p w14:paraId="54E35609" w14:textId="77777777" w:rsidR="003C7180" w:rsidRDefault="003C7180" w:rsidP="003C7180">
      <w:pPr>
        <w:pStyle w:val="10"/>
        <w:ind w:firstLineChars="100" w:firstLine="321"/>
        <w:jc w:val="left"/>
        <w:rPr>
          <w:sz w:val="32"/>
          <w:szCs w:val="32"/>
          <w:lang w:eastAsia="zh-CN"/>
        </w:rPr>
      </w:pPr>
      <w:bookmarkStart w:id="21" w:name="_Toc463419398"/>
      <w:r>
        <w:rPr>
          <w:rFonts w:hint="eastAsia"/>
          <w:sz w:val="32"/>
          <w:szCs w:val="32"/>
          <w:lang w:eastAsia="zh-CN"/>
        </w:rPr>
        <w:t>6</w:t>
      </w:r>
      <w:r>
        <w:rPr>
          <w:rFonts w:hint="eastAsia"/>
          <w:sz w:val="32"/>
          <w:szCs w:val="32"/>
          <w:lang w:eastAsia="zh-CN"/>
        </w:rPr>
        <w:t>使用</w:t>
      </w:r>
      <w:r>
        <w:rPr>
          <w:rFonts w:hint="eastAsia"/>
          <w:sz w:val="32"/>
          <w:szCs w:val="32"/>
          <w:lang w:eastAsia="zh-CN"/>
        </w:rPr>
        <w:t>VersionOne</w:t>
      </w:r>
      <w:r>
        <w:rPr>
          <w:rFonts w:hint="eastAsia"/>
          <w:sz w:val="32"/>
          <w:szCs w:val="32"/>
          <w:lang w:eastAsia="zh-CN"/>
        </w:rPr>
        <w:t>管理用户故事和迭代计划</w:t>
      </w:r>
      <w:r w:rsidRPr="00843F75">
        <w:rPr>
          <w:rFonts w:hint="eastAsia"/>
          <w:color w:val="FF0000"/>
          <w:sz w:val="32"/>
          <w:szCs w:val="32"/>
          <w:lang w:eastAsia="zh-CN"/>
        </w:rPr>
        <w:t>（选</w:t>
      </w:r>
      <w:r>
        <w:rPr>
          <w:rFonts w:hint="eastAsia"/>
          <w:color w:val="FF0000"/>
          <w:sz w:val="32"/>
          <w:szCs w:val="32"/>
          <w:lang w:eastAsia="zh-CN"/>
        </w:rPr>
        <w:t>做</w:t>
      </w:r>
      <w:r w:rsidRPr="00843F75">
        <w:rPr>
          <w:rFonts w:hint="eastAsia"/>
          <w:color w:val="FF0000"/>
          <w:sz w:val="32"/>
          <w:szCs w:val="32"/>
          <w:lang w:eastAsia="zh-CN"/>
        </w:rPr>
        <w:t>）</w:t>
      </w:r>
      <w:bookmarkEnd w:id="21"/>
    </w:p>
    <w:p w14:paraId="30687814" w14:textId="77777777" w:rsidR="003C7180" w:rsidRDefault="003C7180" w:rsidP="0055507C">
      <w:pPr>
        <w:ind w:firstLine="420"/>
        <w:jc w:val="left"/>
        <w:rPr>
          <w:lang w:val="x-none"/>
        </w:rPr>
      </w:pPr>
      <w:r>
        <w:rPr>
          <w:rFonts w:hint="eastAsia"/>
          <w:lang w:val="x-none"/>
        </w:rPr>
        <w:t>根据第</w:t>
      </w:r>
      <w:r>
        <w:rPr>
          <w:rFonts w:hint="eastAsia"/>
          <w:lang w:val="x-none"/>
        </w:rPr>
        <w:t>3</w:t>
      </w:r>
      <w:r>
        <w:rPr>
          <w:rFonts w:hint="eastAsia"/>
          <w:lang w:val="x-none"/>
        </w:rPr>
        <w:t>、</w:t>
      </w:r>
      <w:r>
        <w:rPr>
          <w:rFonts w:hint="eastAsia"/>
          <w:lang w:val="x-none"/>
        </w:rPr>
        <w:t>4</w:t>
      </w:r>
      <w:r>
        <w:rPr>
          <w:rFonts w:hint="eastAsia"/>
          <w:lang w:val="x-none"/>
        </w:rPr>
        <w:t>、</w:t>
      </w:r>
      <w:r>
        <w:rPr>
          <w:rFonts w:hint="eastAsia"/>
          <w:lang w:val="x-none"/>
        </w:rPr>
        <w:t>5</w:t>
      </w:r>
      <w:r>
        <w:rPr>
          <w:rFonts w:hint="eastAsia"/>
          <w:lang w:val="x-none"/>
        </w:rPr>
        <w:t>各部分的内容，使用</w:t>
      </w:r>
      <w:r>
        <w:rPr>
          <w:rFonts w:hint="eastAsia"/>
          <w:lang w:val="x-none"/>
        </w:rPr>
        <w:t>VersionOne</w:t>
      </w:r>
      <w:r>
        <w:rPr>
          <w:rFonts w:hint="eastAsia"/>
          <w:lang w:val="x-none"/>
        </w:rPr>
        <w:t>建立你们的项目管理计划，将结果以截图的形式放在此处。</w:t>
      </w:r>
    </w:p>
    <w:p w14:paraId="32D364D1" w14:textId="1289CE79" w:rsidR="003C7180" w:rsidRDefault="002F0E70" w:rsidP="002F0E70">
      <w:pPr>
        <w:pStyle w:val="2"/>
        <w:spacing w:line="416" w:lineRule="auto"/>
        <w:ind w:firstLine="420"/>
        <w:jc w:val="left"/>
        <w:rPr>
          <w:rFonts w:ascii="Times New Roman"/>
          <w:sz w:val="30"/>
          <w:szCs w:val="30"/>
          <w:lang w:eastAsia="zh-CN"/>
        </w:rPr>
      </w:pPr>
      <w:bookmarkStart w:id="22" w:name="_Toc463419399"/>
      <w:r>
        <w:rPr>
          <w:rFonts w:ascii="Times New Roman" w:hint="eastAsia"/>
          <w:sz w:val="30"/>
          <w:szCs w:val="30"/>
          <w:lang w:eastAsia="zh-CN"/>
        </w:rPr>
        <w:t xml:space="preserve">6.1 </w:t>
      </w:r>
      <w:r w:rsidR="003C7180">
        <w:rPr>
          <w:rFonts w:ascii="Times New Roman" w:hint="eastAsia"/>
          <w:sz w:val="30"/>
          <w:szCs w:val="30"/>
          <w:lang w:eastAsia="zh-CN"/>
        </w:rPr>
        <w:t>建立团队、项目、成员</w:t>
      </w:r>
      <w:bookmarkEnd w:id="22"/>
    </w:p>
    <w:p w14:paraId="4BC2BD0A" w14:textId="0C26D8D8" w:rsidR="004D1D66" w:rsidRPr="004D1D66" w:rsidRDefault="004D1D66" w:rsidP="004D1D66">
      <w:pPr>
        <w:rPr>
          <w:lang w:val="x-none"/>
        </w:rPr>
      </w:pPr>
      <w:r>
        <w:rPr>
          <w:rFonts w:hint="eastAsia"/>
          <w:lang w:val="x-none"/>
        </w:rPr>
        <w:t>建立项目</w:t>
      </w:r>
    </w:p>
    <w:p w14:paraId="7E8ED1F2" w14:textId="00BDA931" w:rsidR="0035766B" w:rsidRDefault="0035766B" w:rsidP="0035766B">
      <w:pPr>
        <w:rPr>
          <w:lang w:val="x-none"/>
        </w:rPr>
      </w:pPr>
      <w:r>
        <w:rPr>
          <w:noProof/>
        </w:rPr>
        <w:drawing>
          <wp:inline distT="0" distB="0" distL="0" distR="0" wp14:anchorId="46ED8219" wp14:editId="1C57CA6F">
            <wp:extent cx="5274310" cy="26631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63190"/>
                    </a:xfrm>
                    <a:prstGeom prst="rect">
                      <a:avLst/>
                    </a:prstGeom>
                  </pic:spPr>
                </pic:pic>
              </a:graphicData>
            </a:graphic>
          </wp:inline>
        </w:drawing>
      </w:r>
    </w:p>
    <w:p w14:paraId="071074C7" w14:textId="3F55C01F" w:rsidR="004D1D66" w:rsidRDefault="004D1D66" w:rsidP="0035766B">
      <w:pPr>
        <w:rPr>
          <w:lang w:val="x-none"/>
        </w:rPr>
      </w:pPr>
    </w:p>
    <w:p w14:paraId="4B38E631" w14:textId="2962E446" w:rsidR="004D1D66" w:rsidRDefault="004D1D66" w:rsidP="0035766B">
      <w:pPr>
        <w:rPr>
          <w:lang w:val="x-none"/>
        </w:rPr>
      </w:pPr>
      <w:r>
        <w:rPr>
          <w:rFonts w:hint="eastAsia"/>
          <w:lang w:val="x-none"/>
        </w:rPr>
        <w:lastRenderedPageBreak/>
        <w:t>建立</w:t>
      </w:r>
      <w:r>
        <w:rPr>
          <w:rFonts w:hint="eastAsia"/>
          <w:lang w:val="x-none"/>
        </w:rPr>
        <w:t>team</w:t>
      </w:r>
    </w:p>
    <w:p w14:paraId="79DACCA7" w14:textId="3C155C64" w:rsidR="002A109A" w:rsidRDefault="002A109A" w:rsidP="0035766B">
      <w:pPr>
        <w:rPr>
          <w:lang w:val="x-none"/>
        </w:rPr>
      </w:pPr>
      <w:r>
        <w:rPr>
          <w:noProof/>
        </w:rPr>
        <w:drawing>
          <wp:inline distT="0" distB="0" distL="0" distR="0" wp14:anchorId="6B1CEA7F" wp14:editId="3847A3C5">
            <wp:extent cx="5274310" cy="36023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02355"/>
                    </a:xfrm>
                    <a:prstGeom prst="rect">
                      <a:avLst/>
                    </a:prstGeom>
                  </pic:spPr>
                </pic:pic>
              </a:graphicData>
            </a:graphic>
          </wp:inline>
        </w:drawing>
      </w:r>
    </w:p>
    <w:p w14:paraId="1A863CC6" w14:textId="3273071F" w:rsidR="004D1D66" w:rsidRDefault="004D1D66" w:rsidP="0035766B">
      <w:pPr>
        <w:rPr>
          <w:lang w:val="x-none"/>
        </w:rPr>
      </w:pPr>
      <w:r>
        <w:rPr>
          <w:rFonts w:hint="eastAsia"/>
          <w:lang w:val="x-none"/>
        </w:rPr>
        <w:t>邀请队友</w:t>
      </w:r>
    </w:p>
    <w:p w14:paraId="70920DA5" w14:textId="6A0A033D" w:rsidR="002A109A" w:rsidRDefault="002A109A" w:rsidP="0035766B">
      <w:pPr>
        <w:rPr>
          <w:lang w:val="x-none"/>
        </w:rPr>
      </w:pPr>
      <w:r>
        <w:rPr>
          <w:noProof/>
        </w:rPr>
        <w:drawing>
          <wp:inline distT="0" distB="0" distL="0" distR="0" wp14:anchorId="0F486703" wp14:editId="7AAE6042">
            <wp:extent cx="5274310" cy="17043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04340"/>
                    </a:xfrm>
                    <a:prstGeom prst="rect">
                      <a:avLst/>
                    </a:prstGeom>
                  </pic:spPr>
                </pic:pic>
              </a:graphicData>
            </a:graphic>
          </wp:inline>
        </w:drawing>
      </w:r>
    </w:p>
    <w:p w14:paraId="1D2B1B4C" w14:textId="77777777" w:rsidR="004D1D66" w:rsidRDefault="004D1D66" w:rsidP="0035766B">
      <w:pPr>
        <w:rPr>
          <w:lang w:val="x-none"/>
        </w:rPr>
      </w:pPr>
    </w:p>
    <w:p w14:paraId="3C83F0FA" w14:textId="42600977" w:rsidR="002A109A" w:rsidRDefault="009F2A1B" w:rsidP="0035766B">
      <w:pPr>
        <w:rPr>
          <w:lang w:val="x-none"/>
        </w:rPr>
      </w:pPr>
      <w:r>
        <w:rPr>
          <w:noProof/>
        </w:rPr>
        <w:drawing>
          <wp:inline distT="0" distB="0" distL="0" distR="0" wp14:anchorId="42D35897" wp14:editId="1559F74F">
            <wp:extent cx="5274310" cy="1310640"/>
            <wp:effectExtent l="0" t="0" r="254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10640"/>
                    </a:xfrm>
                    <a:prstGeom prst="rect">
                      <a:avLst/>
                    </a:prstGeom>
                  </pic:spPr>
                </pic:pic>
              </a:graphicData>
            </a:graphic>
          </wp:inline>
        </w:drawing>
      </w:r>
    </w:p>
    <w:p w14:paraId="7957E6A7" w14:textId="301A696D" w:rsidR="009F2A1B" w:rsidRPr="0035766B" w:rsidRDefault="009F2A1B" w:rsidP="0035766B">
      <w:pPr>
        <w:rPr>
          <w:lang w:val="x-none"/>
        </w:rPr>
      </w:pPr>
      <w:r>
        <w:rPr>
          <w:noProof/>
        </w:rPr>
        <w:lastRenderedPageBreak/>
        <w:drawing>
          <wp:inline distT="0" distB="0" distL="0" distR="0" wp14:anchorId="004B5125" wp14:editId="51503111">
            <wp:extent cx="5274310" cy="252666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26665"/>
                    </a:xfrm>
                    <a:prstGeom prst="rect">
                      <a:avLst/>
                    </a:prstGeom>
                  </pic:spPr>
                </pic:pic>
              </a:graphicData>
            </a:graphic>
          </wp:inline>
        </w:drawing>
      </w:r>
    </w:p>
    <w:p w14:paraId="72CF7FB0" w14:textId="742F3178" w:rsidR="003C7180" w:rsidRDefault="002F0E70" w:rsidP="003C7180">
      <w:pPr>
        <w:pStyle w:val="2"/>
        <w:spacing w:line="416" w:lineRule="auto"/>
        <w:ind w:left="425"/>
        <w:jc w:val="left"/>
        <w:rPr>
          <w:rFonts w:ascii="Times New Roman"/>
          <w:sz w:val="30"/>
          <w:szCs w:val="30"/>
          <w:lang w:eastAsia="zh-CN"/>
        </w:rPr>
      </w:pPr>
      <w:bookmarkStart w:id="23" w:name="_Toc463419400"/>
      <w:r>
        <w:rPr>
          <w:rFonts w:ascii="Times New Roman"/>
          <w:sz w:val="30"/>
          <w:szCs w:val="30"/>
          <w:lang w:eastAsia="zh-CN"/>
        </w:rPr>
        <w:t xml:space="preserve">6.2 </w:t>
      </w:r>
      <w:r w:rsidR="003C7180">
        <w:rPr>
          <w:rFonts w:ascii="Times New Roman" w:hint="eastAsia"/>
          <w:sz w:val="30"/>
          <w:szCs w:val="30"/>
          <w:lang w:eastAsia="zh-CN"/>
        </w:rPr>
        <w:t>Product Backlog</w:t>
      </w:r>
      <w:r w:rsidR="003C7180">
        <w:rPr>
          <w:rFonts w:ascii="Times New Roman" w:hint="eastAsia"/>
          <w:sz w:val="30"/>
          <w:szCs w:val="30"/>
          <w:lang w:eastAsia="zh-CN"/>
        </w:rPr>
        <w:t>（全部用户故事）</w:t>
      </w:r>
      <w:bookmarkEnd w:id="23"/>
    </w:p>
    <w:p w14:paraId="7EE74ACE" w14:textId="025247ED" w:rsidR="009F2A1B" w:rsidRDefault="009F2A1B" w:rsidP="009F2A1B">
      <w:pPr>
        <w:rPr>
          <w:lang w:val="x-none"/>
        </w:rPr>
      </w:pPr>
      <w:r>
        <w:rPr>
          <w:noProof/>
        </w:rPr>
        <w:drawing>
          <wp:inline distT="0" distB="0" distL="0" distR="0" wp14:anchorId="47CDFEC5" wp14:editId="3788F5DC">
            <wp:extent cx="5274310" cy="215455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54555"/>
                    </a:xfrm>
                    <a:prstGeom prst="rect">
                      <a:avLst/>
                    </a:prstGeom>
                  </pic:spPr>
                </pic:pic>
              </a:graphicData>
            </a:graphic>
          </wp:inline>
        </w:drawing>
      </w:r>
    </w:p>
    <w:p w14:paraId="299DF1B7" w14:textId="0E825173" w:rsidR="009F2A1B" w:rsidRPr="009F2A1B" w:rsidRDefault="009F2A1B" w:rsidP="009F2A1B">
      <w:pPr>
        <w:rPr>
          <w:lang w:val="x-none"/>
        </w:rPr>
      </w:pPr>
      <w:r>
        <w:rPr>
          <w:noProof/>
        </w:rPr>
        <w:drawing>
          <wp:inline distT="0" distB="0" distL="0" distR="0" wp14:anchorId="387B5E80" wp14:editId="66A4E3B4">
            <wp:extent cx="5274310" cy="319532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95320"/>
                    </a:xfrm>
                    <a:prstGeom prst="rect">
                      <a:avLst/>
                    </a:prstGeom>
                  </pic:spPr>
                </pic:pic>
              </a:graphicData>
            </a:graphic>
          </wp:inline>
        </w:drawing>
      </w:r>
    </w:p>
    <w:p w14:paraId="1D627402" w14:textId="15C3B12E" w:rsidR="003C7180" w:rsidRDefault="002F0E70" w:rsidP="003C7180">
      <w:pPr>
        <w:pStyle w:val="2"/>
        <w:spacing w:line="416" w:lineRule="auto"/>
        <w:ind w:left="425"/>
        <w:jc w:val="left"/>
        <w:rPr>
          <w:rFonts w:ascii="Times New Roman"/>
          <w:sz w:val="30"/>
          <w:szCs w:val="30"/>
          <w:lang w:eastAsia="zh-CN"/>
        </w:rPr>
      </w:pPr>
      <w:bookmarkStart w:id="24" w:name="_Toc463419401"/>
      <w:r>
        <w:rPr>
          <w:rFonts w:ascii="Times New Roman"/>
          <w:sz w:val="30"/>
          <w:szCs w:val="30"/>
          <w:lang w:eastAsia="zh-CN"/>
        </w:rPr>
        <w:lastRenderedPageBreak/>
        <w:t xml:space="preserve">6.3 </w:t>
      </w:r>
      <w:r w:rsidR="003C7180" w:rsidRPr="00F75261">
        <w:rPr>
          <w:rFonts w:ascii="Times New Roman"/>
          <w:sz w:val="30"/>
          <w:szCs w:val="30"/>
          <w:lang w:eastAsia="zh-CN"/>
        </w:rPr>
        <w:t>Sprint Planning</w:t>
      </w:r>
      <w:r w:rsidR="003C7180">
        <w:rPr>
          <w:rFonts w:ascii="Times New Roman" w:hint="eastAsia"/>
          <w:sz w:val="30"/>
          <w:szCs w:val="30"/>
          <w:lang w:eastAsia="zh-CN"/>
        </w:rPr>
        <w:t>（</w:t>
      </w:r>
      <w:r w:rsidR="003C7180" w:rsidRPr="00F75261">
        <w:rPr>
          <w:rFonts w:ascii="Times New Roman" w:hint="eastAsia"/>
          <w:sz w:val="30"/>
          <w:szCs w:val="30"/>
          <w:lang w:eastAsia="zh-CN"/>
        </w:rPr>
        <w:t>规划迭代</w:t>
      </w:r>
      <w:r w:rsidR="003C7180">
        <w:rPr>
          <w:rFonts w:ascii="Times New Roman" w:hint="eastAsia"/>
          <w:sz w:val="30"/>
          <w:szCs w:val="30"/>
          <w:lang w:eastAsia="zh-CN"/>
        </w:rPr>
        <w:t>）</w:t>
      </w:r>
      <w:bookmarkEnd w:id="24"/>
    </w:p>
    <w:p w14:paraId="0F710077" w14:textId="6EBB0465" w:rsidR="004D1D66" w:rsidRPr="004D1D66" w:rsidRDefault="004D1D66" w:rsidP="004D1D66">
      <w:pPr>
        <w:rPr>
          <w:lang w:val="x-none"/>
        </w:rPr>
      </w:pPr>
      <w:r>
        <w:rPr>
          <w:rFonts w:hint="eastAsia"/>
          <w:lang w:val="x-none"/>
        </w:rPr>
        <w:t>第一次迭代完成四个故事</w:t>
      </w:r>
    </w:p>
    <w:p w14:paraId="27B0D073" w14:textId="740ED1E7" w:rsidR="009F2A1B" w:rsidRDefault="00C51FB4" w:rsidP="009F2A1B">
      <w:pPr>
        <w:rPr>
          <w:lang w:val="x-none"/>
        </w:rPr>
      </w:pPr>
      <w:r>
        <w:rPr>
          <w:noProof/>
        </w:rPr>
        <w:drawing>
          <wp:inline distT="0" distB="0" distL="0" distR="0" wp14:anchorId="4865541B" wp14:editId="3BA09F7E">
            <wp:extent cx="5274310" cy="2433320"/>
            <wp:effectExtent l="0" t="0" r="254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33320"/>
                    </a:xfrm>
                    <a:prstGeom prst="rect">
                      <a:avLst/>
                    </a:prstGeom>
                  </pic:spPr>
                </pic:pic>
              </a:graphicData>
            </a:graphic>
          </wp:inline>
        </w:drawing>
      </w:r>
    </w:p>
    <w:p w14:paraId="779788CB" w14:textId="6265E6CB" w:rsidR="004D1D66" w:rsidRDefault="004D1D66" w:rsidP="009F2A1B">
      <w:pPr>
        <w:rPr>
          <w:lang w:val="x-none"/>
        </w:rPr>
      </w:pPr>
      <w:r>
        <w:rPr>
          <w:rFonts w:hint="eastAsia"/>
          <w:lang w:val="x-none"/>
        </w:rPr>
        <w:t>第二次迭代完成剩下的</w:t>
      </w:r>
      <w:r>
        <w:rPr>
          <w:rFonts w:hint="eastAsia"/>
          <w:lang w:val="x-none"/>
        </w:rPr>
        <w:t>3</w:t>
      </w:r>
      <w:r>
        <w:rPr>
          <w:rFonts w:hint="eastAsia"/>
          <w:lang w:val="x-none"/>
        </w:rPr>
        <w:t>个故事</w:t>
      </w:r>
    </w:p>
    <w:p w14:paraId="5550626A" w14:textId="008CE637" w:rsidR="00C51FB4" w:rsidRPr="009F2A1B" w:rsidRDefault="00C51FB4" w:rsidP="009F2A1B">
      <w:pPr>
        <w:rPr>
          <w:lang w:val="x-none"/>
        </w:rPr>
      </w:pPr>
      <w:r>
        <w:rPr>
          <w:noProof/>
        </w:rPr>
        <w:drawing>
          <wp:inline distT="0" distB="0" distL="0" distR="0" wp14:anchorId="38688B12" wp14:editId="45841FAF">
            <wp:extent cx="5274310" cy="2146300"/>
            <wp:effectExtent l="0" t="0" r="254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46300"/>
                    </a:xfrm>
                    <a:prstGeom prst="rect">
                      <a:avLst/>
                    </a:prstGeom>
                  </pic:spPr>
                </pic:pic>
              </a:graphicData>
            </a:graphic>
          </wp:inline>
        </w:drawing>
      </w:r>
    </w:p>
    <w:p w14:paraId="650927F2" w14:textId="50F9D2C0" w:rsidR="003C7180" w:rsidRDefault="002F0E70" w:rsidP="003C7180">
      <w:pPr>
        <w:pStyle w:val="2"/>
        <w:spacing w:line="416" w:lineRule="auto"/>
        <w:ind w:left="425"/>
        <w:jc w:val="left"/>
        <w:rPr>
          <w:rFonts w:ascii="Times New Roman"/>
          <w:sz w:val="30"/>
          <w:szCs w:val="30"/>
          <w:lang w:eastAsia="zh-CN"/>
        </w:rPr>
      </w:pPr>
      <w:bookmarkStart w:id="25" w:name="_Toc463419402"/>
      <w:r>
        <w:rPr>
          <w:rFonts w:ascii="Times New Roman"/>
          <w:sz w:val="30"/>
          <w:szCs w:val="30"/>
          <w:lang w:eastAsia="zh-CN"/>
        </w:rPr>
        <w:t xml:space="preserve">6.4 </w:t>
      </w:r>
      <w:r w:rsidR="003C7180">
        <w:rPr>
          <w:rFonts w:ascii="Times New Roman" w:hint="eastAsia"/>
          <w:sz w:val="30"/>
          <w:szCs w:val="30"/>
          <w:lang w:eastAsia="zh-CN"/>
        </w:rPr>
        <w:t>形成</w:t>
      </w:r>
      <w:r w:rsidR="003C7180" w:rsidRPr="00F75261">
        <w:rPr>
          <w:rFonts w:ascii="Times New Roman" w:hint="eastAsia"/>
          <w:sz w:val="30"/>
          <w:szCs w:val="30"/>
          <w:lang w:eastAsia="zh-CN"/>
        </w:rPr>
        <w:t>每个</w:t>
      </w:r>
      <w:r w:rsidR="003C7180" w:rsidRPr="00F75261">
        <w:rPr>
          <w:rFonts w:ascii="Times New Roman"/>
          <w:sz w:val="30"/>
          <w:szCs w:val="30"/>
          <w:lang w:eastAsia="zh-CN"/>
        </w:rPr>
        <w:t>Sprint</w:t>
      </w:r>
      <w:r w:rsidR="003C7180" w:rsidRPr="00F75261">
        <w:rPr>
          <w:rFonts w:ascii="Times New Roman" w:hint="eastAsia"/>
          <w:sz w:val="30"/>
          <w:szCs w:val="30"/>
          <w:lang w:eastAsia="zh-CN"/>
        </w:rPr>
        <w:t>的</w:t>
      </w:r>
      <w:r w:rsidR="003C7180" w:rsidRPr="00F75261">
        <w:rPr>
          <w:rFonts w:ascii="Times New Roman"/>
          <w:sz w:val="30"/>
          <w:szCs w:val="30"/>
          <w:lang w:eastAsia="zh-CN"/>
        </w:rPr>
        <w:t>Story Board</w:t>
      </w:r>
      <w:bookmarkEnd w:id="25"/>
    </w:p>
    <w:p w14:paraId="1B16F176" w14:textId="3F7E7D2F" w:rsidR="004D1D66" w:rsidRPr="004D1D66" w:rsidRDefault="004D1D66" w:rsidP="004D1D66">
      <w:pPr>
        <w:rPr>
          <w:lang w:val="x-none"/>
        </w:rPr>
      </w:pPr>
      <w:r>
        <w:rPr>
          <w:rFonts w:hint="eastAsia"/>
          <w:lang w:val="x-none"/>
        </w:rPr>
        <w:t>第一次迭代的</w:t>
      </w:r>
      <w:r>
        <w:rPr>
          <w:rFonts w:hint="eastAsia"/>
          <w:lang w:val="x-none"/>
        </w:rPr>
        <w:t>story</w:t>
      </w:r>
      <w:r>
        <w:rPr>
          <w:lang w:val="x-none"/>
        </w:rPr>
        <w:t xml:space="preserve"> </w:t>
      </w:r>
      <w:r>
        <w:rPr>
          <w:rFonts w:hint="eastAsia"/>
          <w:lang w:val="x-none"/>
        </w:rPr>
        <w:t>board</w:t>
      </w:r>
    </w:p>
    <w:p w14:paraId="2BFB4C61" w14:textId="57030FC6" w:rsidR="00C51FB4" w:rsidRDefault="00C51FB4" w:rsidP="00C51FB4">
      <w:pPr>
        <w:rPr>
          <w:lang w:val="x-none"/>
        </w:rPr>
      </w:pPr>
      <w:r>
        <w:rPr>
          <w:noProof/>
        </w:rPr>
        <w:drawing>
          <wp:inline distT="0" distB="0" distL="0" distR="0" wp14:anchorId="13A684D1" wp14:editId="7313F7A9">
            <wp:extent cx="5274310" cy="217741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77415"/>
                    </a:xfrm>
                    <a:prstGeom prst="rect">
                      <a:avLst/>
                    </a:prstGeom>
                  </pic:spPr>
                </pic:pic>
              </a:graphicData>
            </a:graphic>
          </wp:inline>
        </w:drawing>
      </w:r>
    </w:p>
    <w:p w14:paraId="2B80FA6B" w14:textId="22852841" w:rsidR="004D1D66" w:rsidRDefault="004D1D66" w:rsidP="00C51FB4">
      <w:pPr>
        <w:rPr>
          <w:lang w:val="x-none"/>
        </w:rPr>
      </w:pPr>
      <w:r>
        <w:rPr>
          <w:rFonts w:hint="eastAsia"/>
          <w:lang w:val="x-none"/>
        </w:rPr>
        <w:lastRenderedPageBreak/>
        <w:t>第二次迭代的</w:t>
      </w:r>
      <w:r>
        <w:rPr>
          <w:lang w:val="x-none"/>
        </w:rPr>
        <w:t xml:space="preserve"> </w:t>
      </w:r>
      <w:r>
        <w:rPr>
          <w:rFonts w:hint="eastAsia"/>
          <w:lang w:val="x-none"/>
        </w:rPr>
        <w:t>story</w:t>
      </w:r>
      <w:r>
        <w:rPr>
          <w:lang w:val="x-none"/>
        </w:rPr>
        <w:t xml:space="preserve"> </w:t>
      </w:r>
      <w:r>
        <w:rPr>
          <w:rFonts w:hint="eastAsia"/>
          <w:lang w:val="x-none"/>
        </w:rPr>
        <w:t>board</w:t>
      </w:r>
    </w:p>
    <w:p w14:paraId="2083D8A7" w14:textId="4D4D5796" w:rsidR="00C51FB4" w:rsidRPr="00C51FB4" w:rsidRDefault="00C51FB4" w:rsidP="00C51FB4">
      <w:pPr>
        <w:rPr>
          <w:lang w:val="x-none"/>
        </w:rPr>
      </w:pPr>
      <w:r>
        <w:rPr>
          <w:noProof/>
        </w:rPr>
        <w:drawing>
          <wp:inline distT="0" distB="0" distL="0" distR="0" wp14:anchorId="2B25ECEF" wp14:editId="569CFA49">
            <wp:extent cx="5274310" cy="3236595"/>
            <wp:effectExtent l="0" t="0" r="254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36595"/>
                    </a:xfrm>
                    <a:prstGeom prst="rect">
                      <a:avLst/>
                    </a:prstGeom>
                  </pic:spPr>
                </pic:pic>
              </a:graphicData>
            </a:graphic>
          </wp:inline>
        </w:drawing>
      </w:r>
    </w:p>
    <w:p w14:paraId="160AA4EE" w14:textId="38286A9C" w:rsidR="004D1D66" w:rsidRPr="004D1D66" w:rsidRDefault="002F0E70" w:rsidP="004D1D66">
      <w:pPr>
        <w:pStyle w:val="2"/>
        <w:spacing w:line="416" w:lineRule="auto"/>
        <w:ind w:left="425"/>
        <w:jc w:val="left"/>
        <w:rPr>
          <w:rFonts w:ascii="Times New Roman"/>
          <w:sz w:val="30"/>
          <w:szCs w:val="30"/>
          <w:lang w:eastAsia="zh-CN"/>
        </w:rPr>
      </w:pPr>
      <w:bookmarkStart w:id="26" w:name="_Toc463419403"/>
      <w:r>
        <w:rPr>
          <w:rFonts w:ascii="Times New Roman"/>
          <w:sz w:val="30"/>
          <w:szCs w:val="30"/>
          <w:lang w:eastAsia="zh-CN"/>
        </w:rPr>
        <w:t xml:space="preserve">6.5 </w:t>
      </w:r>
      <w:r w:rsidR="003C7180">
        <w:rPr>
          <w:rFonts w:ascii="Times New Roman" w:hint="eastAsia"/>
          <w:sz w:val="30"/>
          <w:szCs w:val="30"/>
          <w:lang w:eastAsia="zh-CN"/>
        </w:rPr>
        <w:t>形成每个</w:t>
      </w:r>
      <w:r w:rsidR="003C7180">
        <w:rPr>
          <w:rFonts w:ascii="Times New Roman"/>
          <w:sz w:val="30"/>
          <w:szCs w:val="30"/>
          <w:lang w:eastAsia="zh-CN"/>
        </w:rPr>
        <w:t>Sprint</w:t>
      </w:r>
      <w:r w:rsidR="003C7180">
        <w:rPr>
          <w:rFonts w:ascii="Times New Roman" w:hint="eastAsia"/>
          <w:sz w:val="30"/>
          <w:szCs w:val="30"/>
          <w:lang w:eastAsia="zh-CN"/>
        </w:rPr>
        <w:t>的</w:t>
      </w:r>
      <w:r w:rsidR="003C7180">
        <w:rPr>
          <w:rFonts w:ascii="Times New Roman"/>
          <w:sz w:val="30"/>
          <w:szCs w:val="30"/>
          <w:lang w:eastAsia="zh-CN"/>
        </w:rPr>
        <w:t>Burndown Chart</w:t>
      </w:r>
      <w:bookmarkEnd w:id="26"/>
    </w:p>
    <w:p w14:paraId="46FB8E62" w14:textId="261971A0" w:rsidR="00C51FB4" w:rsidRPr="00C51FB4" w:rsidRDefault="00EB1468" w:rsidP="00C51FB4">
      <w:pPr>
        <w:rPr>
          <w:lang w:val="x-none"/>
        </w:rPr>
      </w:pPr>
      <w:r>
        <w:rPr>
          <w:noProof/>
        </w:rPr>
        <w:drawing>
          <wp:inline distT="0" distB="0" distL="0" distR="0" wp14:anchorId="3928D846" wp14:editId="7EB8A26A">
            <wp:extent cx="5274310" cy="2526665"/>
            <wp:effectExtent l="0" t="0" r="2540"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26665"/>
                    </a:xfrm>
                    <a:prstGeom prst="rect">
                      <a:avLst/>
                    </a:prstGeom>
                  </pic:spPr>
                </pic:pic>
              </a:graphicData>
            </a:graphic>
          </wp:inline>
        </w:drawing>
      </w:r>
    </w:p>
    <w:p w14:paraId="7A490C3B" w14:textId="77777777" w:rsidR="003C7180" w:rsidRDefault="003C7180" w:rsidP="003C7180">
      <w:pPr>
        <w:pStyle w:val="10"/>
        <w:jc w:val="left"/>
        <w:rPr>
          <w:sz w:val="32"/>
          <w:szCs w:val="32"/>
          <w:lang w:eastAsia="zh-CN"/>
        </w:rPr>
      </w:pPr>
      <w:bookmarkStart w:id="27" w:name="_Toc463419404"/>
      <w:r>
        <w:rPr>
          <w:rFonts w:hint="eastAsia"/>
          <w:sz w:val="32"/>
          <w:szCs w:val="32"/>
          <w:lang w:eastAsia="zh-CN"/>
        </w:rPr>
        <w:t>7</w:t>
      </w:r>
      <w:r>
        <w:rPr>
          <w:rFonts w:hint="eastAsia"/>
          <w:sz w:val="32"/>
          <w:szCs w:val="32"/>
          <w:lang w:eastAsia="zh-CN"/>
        </w:rPr>
        <w:t>原型设计</w:t>
      </w:r>
      <w:bookmarkEnd w:id="27"/>
    </w:p>
    <w:p w14:paraId="5F673AC1" w14:textId="77777777" w:rsidR="003C7180" w:rsidRDefault="003C7180" w:rsidP="0055507C">
      <w:pPr>
        <w:ind w:firstLine="420"/>
        <w:jc w:val="left"/>
        <w:rPr>
          <w:lang w:val="x-none"/>
        </w:rPr>
      </w:pPr>
      <w:r>
        <w:rPr>
          <w:rFonts w:hint="eastAsia"/>
          <w:lang w:val="x-none"/>
        </w:rPr>
        <w:t>针对</w:t>
      </w:r>
      <w:r>
        <w:rPr>
          <w:rFonts w:hint="eastAsia"/>
          <w:lang w:val="x-none"/>
        </w:rPr>
        <w:t>3.1</w:t>
      </w:r>
      <w:r>
        <w:rPr>
          <w:rFonts w:hint="eastAsia"/>
          <w:lang w:val="x-none"/>
        </w:rPr>
        <w:t>节识别出的每个用户故事，使用</w:t>
      </w:r>
      <w:r w:rsidRPr="00ED6867">
        <w:rPr>
          <w:rFonts w:hint="eastAsia"/>
          <w:lang w:val="x-none"/>
        </w:rPr>
        <w:t>MockupBuilder</w:t>
      </w:r>
      <w:r w:rsidRPr="00ED6867">
        <w:rPr>
          <w:rFonts w:hint="eastAsia"/>
          <w:lang w:val="x-none"/>
        </w:rPr>
        <w:t>建立其原型，将原型截图放在</w:t>
      </w:r>
      <w:r>
        <w:rPr>
          <w:rFonts w:hint="eastAsia"/>
          <w:lang w:val="x-none"/>
        </w:rPr>
        <w:t>以下</w:t>
      </w:r>
      <w:r w:rsidRPr="00ED6867">
        <w:rPr>
          <w:rFonts w:hint="eastAsia"/>
          <w:lang w:val="x-none"/>
        </w:rPr>
        <w:t>各小节里。</w:t>
      </w:r>
    </w:p>
    <w:p w14:paraId="1645D9C1" w14:textId="77777777" w:rsidR="003C7180" w:rsidRPr="005C0E61" w:rsidRDefault="003C7180" w:rsidP="00F34E4B">
      <w:pPr>
        <w:ind w:firstLine="420"/>
        <w:jc w:val="left"/>
        <w:rPr>
          <w:color w:val="FF0000"/>
          <w:lang w:val="x-none"/>
        </w:rPr>
      </w:pPr>
      <w:r w:rsidRPr="005C0E61">
        <w:rPr>
          <w:rFonts w:hint="eastAsia"/>
          <w:color w:val="FF0000"/>
          <w:lang w:val="x-none"/>
        </w:rPr>
        <w:t>此处应至少包含</w:t>
      </w:r>
      <w:r w:rsidRPr="005C0E61">
        <w:rPr>
          <w:rFonts w:hint="eastAsia"/>
          <w:color w:val="FF0000"/>
          <w:lang w:val="x-none"/>
        </w:rPr>
        <w:t>5</w:t>
      </w:r>
      <w:r w:rsidRPr="005C0E61">
        <w:rPr>
          <w:rFonts w:hint="eastAsia"/>
          <w:color w:val="FF0000"/>
          <w:lang w:val="x-none"/>
        </w:rPr>
        <w:t>个用户故事的原型设计，且均为优先级最高的用户故事，不能包含登录、用户管理等故事。</w:t>
      </w:r>
    </w:p>
    <w:p w14:paraId="10BF7A36" w14:textId="5A0A81D2" w:rsidR="003C7180" w:rsidRDefault="002F0E70" w:rsidP="003C7180">
      <w:pPr>
        <w:pStyle w:val="2"/>
        <w:spacing w:line="416" w:lineRule="auto"/>
        <w:ind w:firstLine="420"/>
        <w:jc w:val="left"/>
        <w:rPr>
          <w:rFonts w:ascii="Times New Roman"/>
          <w:sz w:val="30"/>
          <w:szCs w:val="30"/>
          <w:lang w:eastAsia="zh-CN"/>
        </w:rPr>
      </w:pPr>
      <w:bookmarkStart w:id="28" w:name="_Toc463419405"/>
      <w:r>
        <w:rPr>
          <w:rFonts w:ascii="Times New Roman"/>
          <w:sz w:val="30"/>
          <w:szCs w:val="30"/>
          <w:lang w:eastAsia="zh-CN"/>
        </w:rPr>
        <w:lastRenderedPageBreak/>
        <w:t>7.1</w:t>
      </w:r>
      <w:r w:rsidR="003C7180">
        <w:rPr>
          <w:rFonts w:ascii="Times New Roman" w:hint="eastAsia"/>
          <w:sz w:val="30"/>
          <w:szCs w:val="30"/>
          <w:lang w:eastAsia="zh-CN"/>
        </w:rPr>
        <w:t>用户故事</w:t>
      </w:r>
      <w:r w:rsidR="003C7180">
        <w:rPr>
          <w:rFonts w:ascii="Times New Roman" w:hint="eastAsia"/>
          <w:sz w:val="30"/>
          <w:szCs w:val="30"/>
          <w:lang w:eastAsia="zh-CN"/>
        </w:rPr>
        <w:t>1</w:t>
      </w:r>
      <w:bookmarkEnd w:id="28"/>
    </w:p>
    <w:p w14:paraId="60233379" w14:textId="527D74F7" w:rsidR="00772D16" w:rsidRPr="00772D16" w:rsidRDefault="00772D16" w:rsidP="00772D16">
      <w:pPr>
        <w:jc w:val="center"/>
        <w:rPr>
          <w:b/>
          <w:sz w:val="32"/>
          <w:szCs w:val="32"/>
          <w:lang w:val="x-none"/>
        </w:rPr>
      </w:pPr>
      <w:r w:rsidRPr="00772D16">
        <w:rPr>
          <w:rFonts w:hint="eastAsia"/>
          <w:b/>
          <w:sz w:val="32"/>
          <w:szCs w:val="32"/>
          <w:lang w:val="x-none"/>
        </w:rPr>
        <w:t>热点新闻</w:t>
      </w:r>
      <w:r w:rsidRPr="00772D16">
        <w:rPr>
          <w:rFonts w:hint="eastAsia"/>
          <w:b/>
          <w:sz w:val="32"/>
          <w:szCs w:val="32"/>
          <w:lang w:val="x-none"/>
        </w:rPr>
        <w:t xml:space="preserve"> </w:t>
      </w:r>
      <w:r w:rsidRPr="00772D16">
        <w:rPr>
          <w:rFonts w:hint="eastAsia"/>
          <w:b/>
          <w:sz w:val="32"/>
          <w:szCs w:val="32"/>
          <w:lang w:val="x-none"/>
        </w:rPr>
        <w:t>热点话题的推送</w:t>
      </w:r>
    </w:p>
    <w:p w14:paraId="1CC02CD5" w14:textId="25B034C6" w:rsidR="0093111F" w:rsidRDefault="004941B9" w:rsidP="0093111F">
      <w:r>
        <w:rPr>
          <w:rFonts w:hint="eastAsia"/>
          <w:noProof/>
        </w:rPr>
        <w:drawing>
          <wp:inline distT="0" distB="0" distL="0" distR="0" wp14:anchorId="05E516F6" wp14:editId="40AE7D3C">
            <wp:extent cx="5270500" cy="4445000"/>
            <wp:effectExtent l="0" t="0" r="0" b="0"/>
            <wp:docPr id="5" name="图片 4" descr="../Desk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445000"/>
                    </a:xfrm>
                    <a:prstGeom prst="rect">
                      <a:avLst/>
                    </a:prstGeom>
                    <a:noFill/>
                    <a:ln>
                      <a:noFill/>
                    </a:ln>
                  </pic:spPr>
                </pic:pic>
              </a:graphicData>
            </a:graphic>
          </wp:inline>
        </w:drawing>
      </w:r>
    </w:p>
    <w:p w14:paraId="73E547D3" w14:textId="56833706" w:rsidR="00772D16" w:rsidRDefault="00772D16" w:rsidP="0093111F"/>
    <w:p w14:paraId="02E2BCE5" w14:textId="252A392D" w:rsidR="00772D16" w:rsidRDefault="00772D16" w:rsidP="0093111F"/>
    <w:p w14:paraId="5FE047CA" w14:textId="1ABFAFE2" w:rsidR="00772D16" w:rsidRDefault="00772D16" w:rsidP="0093111F"/>
    <w:p w14:paraId="46CB2E2B" w14:textId="0A554706" w:rsidR="00772D16" w:rsidRDefault="00772D16" w:rsidP="0093111F"/>
    <w:p w14:paraId="04926ACE" w14:textId="0648AFCA" w:rsidR="00772D16" w:rsidRDefault="00772D16" w:rsidP="0093111F"/>
    <w:p w14:paraId="2D8C8AA9" w14:textId="6EAB7B6C" w:rsidR="00772D16" w:rsidRDefault="00772D16" w:rsidP="0093111F"/>
    <w:p w14:paraId="43AAD0CD" w14:textId="678BAC9D" w:rsidR="00772D16" w:rsidRDefault="00772D16" w:rsidP="0093111F"/>
    <w:p w14:paraId="7469E078" w14:textId="73CBC7CA" w:rsidR="00772D16" w:rsidRDefault="00772D16" w:rsidP="0093111F"/>
    <w:p w14:paraId="6BBC942E" w14:textId="1E426C39" w:rsidR="00772D16" w:rsidRDefault="00772D16" w:rsidP="0093111F"/>
    <w:p w14:paraId="753E8F03" w14:textId="447B07E8" w:rsidR="00772D16" w:rsidRDefault="00772D16" w:rsidP="0093111F"/>
    <w:p w14:paraId="3EEB1D22" w14:textId="319F0A41" w:rsidR="00772D16" w:rsidRDefault="00772D16" w:rsidP="0093111F"/>
    <w:p w14:paraId="3D592945" w14:textId="63C2C887" w:rsidR="00772D16" w:rsidRDefault="00772D16" w:rsidP="0093111F"/>
    <w:p w14:paraId="4293E20C" w14:textId="78B77F4D" w:rsidR="00772D16" w:rsidRDefault="00772D16" w:rsidP="0093111F"/>
    <w:p w14:paraId="329BB664" w14:textId="78E36E52" w:rsidR="00772D16" w:rsidRDefault="00772D16" w:rsidP="0093111F"/>
    <w:p w14:paraId="480C3A72" w14:textId="77777777" w:rsidR="00772D16" w:rsidRPr="0093111F" w:rsidRDefault="00772D16" w:rsidP="0093111F"/>
    <w:p w14:paraId="1384983C" w14:textId="4F88892D" w:rsidR="003C7180" w:rsidRDefault="002F0E70" w:rsidP="003C7180">
      <w:pPr>
        <w:pStyle w:val="2"/>
        <w:spacing w:line="416" w:lineRule="auto"/>
        <w:ind w:left="425"/>
        <w:jc w:val="left"/>
        <w:rPr>
          <w:rFonts w:ascii="Times New Roman"/>
          <w:sz w:val="30"/>
          <w:szCs w:val="30"/>
          <w:lang w:eastAsia="zh-CN"/>
        </w:rPr>
      </w:pPr>
      <w:bookmarkStart w:id="29" w:name="_Toc463419406"/>
      <w:r>
        <w:rPr>
          <w:rFonts w:ascii="Times New Roman" w:hAnsi="Times New Roman"/>
          <w:sz w:val="30"/>
          <w:szCs w:val="30"/>
          <w:lang w:eastAsia="zh-CN"/>
        </w:rPr>
        <w:lastRenderedPageBreak/>
        <w:t>7.2</w:t>
      </w:r>
      <w:r w:rsidR="003C7180">
        <w:rPr>
          <w:rFonts w:ascii="Times New Roman" w:hint="eastAsia"/>
          <w:sz w:val="30"/>
          <w:szCs w:val="30"/>
          <w:lang w:eastAsia="zh-CN"/>
        </w:rPr>
        <w:t>用户故事</w:t>
      </w:r>
      <w:r w:rsidR="003C7180">
        <w:rPr>
          <w:rFonts w:ascii="Times New Roman" w:hint="eastAsia"/>
          <w:sz w:val="30"/>
          <w:szCs w:val="30"/>
          <w:lang w:eastAsia="zh-CN"/>
        </w:rPr>
        <w:t>2</w:t>
      </w:r>
      <w:bookmarkEnd w:id="29"/>
    </w:p>
    <w:p w14:paraId="4403582B" w14:textId="679BC970" w:rsidR="00772D16" w:rsidRPr="00772D16" w:rsidRDefault="00772D16" w:rsidP="00772D16">
      <w:pPr>
        <w:jc w:val="center"/>
        <w:rPr>
          <w:b/>
          <w:sz w:val="32"/>
          <w:szCs w:val="32"/>
          <w:lang w:val="x-none"/>
        </w:rPr>
      </w:pPr>
      <w:r w:rsidRPr="00772D16">
        <w:rPr>
          <w:rFonts w:hint="eastAsia"/>
          <w:b/>
          <w:sz w:val="32"/>
          <w:szCs w:val="32"/>
          <w:lang w:val="x-none"/>
        </w:rPr>
        <w:t>话题发布</w:t>
      </w:r>
    </w:p>
    <w:p w14:paraId="6C3F8024" w14:textId="6A534A2B" w:rsidR="00274FE3" w:rsidRDefault="005826D9" w:rsidP="00274FE3">
      <w:r>
        <w:rPr>
          <w:rFonts w:eastAsia="黑体" w:hint="eastAsia"/>
          <w:b/>
          <w:bCs/>
          <w:noProof/>
          <w:sz w:val="30"/>
          <w:szCs w:val="30"/>
        </w:rPr>
        <w:drawing>
          <wp:inline distT="0" distB="0" distL="0" distR="0" wp14:anchorId="51B239CA" wp14:editId="5D201B81">
            <wp:extent cx="5270500" cy="4610100"/>
            <wp:effectExtent l="0" t="0" r="12700" b="12700"/>
            <wp:docPr id="47" name="图片 47" desc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610100"/>
                    </a:xfrm>
                    <a:prstGeom prst="rect">
                      <a:avLst/>
                    </a:prstGeom>
                    <a:noFill/>
                    <a:ln>
                      <a:noFill/>
                    </a:ln>
                  </pic:spPr>
                </pic:pic>
              </a:graphicData>
            </a:graphic>
          </wp:inline>
        </w:drawing>
      </w:r>
    </w:p>
    <w:p w14:paraId="18513F72" w14:textId="07518F77" w:rsidR="00772D16" w:rsidRDefault="00772D16" w:rsidP="00274FE3"/>
    <w:p w14:paraId="5EF986B8" w14:textId="113AC576" w:rsidR="00772D16" w:rsidRDefault="00772D16" w:rsidP="00274FE3"/>
    <w:p w14:paraId="16B5FECF" w14:textId="7D53A4DB" w:rsidR="00772D16" w:rsidRDefault="00772D16" w:rsidP="00274FE3"/>
    <w:p w14:paraId="0CE865D7" w14:textId="07F7607B" w:rsidR="00772D16" w:rsidRDefault="00772D16" w:rsidP="00274FE3"/>
    <w:p w14:paraId="383CF1AD" w14:textId="5CE9D093" w:rsidR="00772D16" w:rsidRDefault="00772D16" w:rsidP="00274FE3"/>
    <w:p w14:paraId="10F38CE5" w14:textId="1C72DA1F" w:rsidR="00772D16" w:rsidRDefault="00772D16" w:rsidP="00274FE3"/>
    <w:p w14:paraId="7D2687D0" w14:textId="63511A9D" w:rsidR="00772D16" w:rsidRDefault="00772D16" w:rsidP="00274FE3"/>
    <w:p w14:paraId="3976E60E" w14:textId="1B6F862C" w:rsidR="00772D16" w:rsidRDefault="00772D16" w:rsidP="00274FE3"/>
    <w:p w14:paraId="207B0F7E" w14:textId="3A490F5F" w:rsidR="00772D16" w:rsidRDefault="00772D16" w:rsidP="00274FE3"/>
    <w:p w14:paraId="1FDF7067" w14:textId="66454865" w:rsidR="00772D16" w:rsidRDefault="00772D16" w:rsidP="00274FE3"/>
    <w:p w14:paraId="0AF72B5A" w14:textId="3F117C6F" w:rsidR="00772D16" w:rsidRDefault="00772D16" w:rsidP="00274FE3"/>
    <w:p w14:paraId="1CDF9773" w14:textId="236A392F" w:rsidR="00772D16" w:rsidRDefault="00772D16" w:rsidP="00274FE3"/>
    <w:p w14:paraId="3D2076EC" w14:textId="3B2BBF5F" w:rsidR="00772D16" w:rsidRDefault="00772D16" w:rsidP="00274FE3"/>
    <w:p w14:paraId="18597216" w14:textId="6D58661A" w:rsidR="00772D16" w:rsidRDefault="00772D16" w:rsidP="00274FE3"/>
    <w:p w14:paraId="7351D958" w14:textId="77777777" w:rsidR="00772D16" w:rsidRPr="00274FE3" w:rsidRDefault="00772D16" w:rsidP="00274FE3"/>
    <w:p w14:paraId="60D0F9C1" w14:textId="1B681656" w:rsidR="003C7180" w:rsidRDefault="002F0E70" w:rsidP="003C7180">
      <w:pPr>
        <w:pStyle w:val="2"/>
        <w:spacing w:line="416" w:lineRule="auto"/>
        <w:ind w:left="425"/>
        <w:jc w:val="left"/>
        <w:rPr>
          <w:rFonts w:ascii="Times New Roman"/>
          <w:sz w:val="30"/>
          <w:szCs w:val="30"/>
          <w:lang w:eastAsia="zh-CN"/>
        </w:rPr>
      </w:pPr>
      <w:bookmarkStart w:id="30" w:name="_Toc463419407"/>
      <w:r>
        <w:rPr>
          <w:rFonts w:ascii="Times New Roman"/>
          <w:sz w:val="30"/>
          <w:szCs w:val="30"/>
          <w:lang w:eastAsia="zh-CN"/>
        </w:rPr>
        <w:lastRenderedPageBreak/>
        <w:t>7.3</w:t>
      </w:r>
      <w:r w:rsidR="003C7180">
        <w:rPr>
          <w:rFonts w:ascii="Times New Roman" w:hint="eastAsia"/>
          <w:sz w:val="30"/>
          <w:szCs w:val="30"/>
          <w:lang w:eastAsia="zh-CN"/>
        </w:rPr>
        <w:t>用户故事</w:t>
      </w:r>
      <w:bookmarkEnd w:id="30"/>
      <w:r w:rsidR="003C7180">
        <w:rPr>
          <w:rFonts w:ascii="Times New Roman" w:hint="eastAsia"/>
          <w:sz w:val="30"/>
          <w:szCs w:val="30"/>
          <w:lang w:eastAsia="zh-CN"/>
        </w:rPr>
        <w:t>3</w:t>
      </w:r>
    </w:p>
    <w:p w14:paraId="032DAE6C" w14:textId="04BD0B78" w:rsidR="00772D16" w:rsidRPr="00772D16" w:rsidRDefault="00772D16" w:rsidP="00772D16">
      <w:pPr>
        <w:jc w:val="center"/>
        <w:rPr>
          <w:b/>
          <w:sz w:val="32"/>
          <w:szCs w:val="32"/>
          <w:lang w:val="x-none"/>
        </w:rPr>
      </w:pPr>
      <w:r w:rsidRPr="00772D16">
        <w:rPr>
          <w:rFonts w:hint="eastAsia"/>
          <w:b/>
          <w:sz w:val="32"/>
          <w:szCs w:val="32"/>
          <w:lang w:val="x-none"/>
        </w:rPr>
        <w:t>话题评论</w:t>
      </w:r>
    </w:p>
    <w:p w14:paraId="3B9638D1" w14:textId="3B4C25C5" w:rsidR="00855471" w:rsidRDefault="00855471" w:rsidP="00855471">
      <w:r>
        <w:rPr>
          <w:rFonts w:eastAsia="黑体" w:hAnsi="Arial" w:hint="eastAsia"/>
          <w:b/>
          <w:bCs/>
          <w:noProof/>
          <w:sz w:val="30"/>
          <w:szCs w:val="30"/>
        </w:rPr>
        <w:drawing>
          <wp:inline distT="0" distB="0" distL="0" distR="0" wp14:anchorId="7FF3329B" wp14:editId="63F7169A">
            <wp:extent cx="5270500" cy="4610100"/>
            <wp:effectExtent l="0" t="0" r="12700" b="12700"/>
            <wp:docPr id="54" name="图片 54" desc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4610100"/>
                    </a:xfrm>
                    <a:prstGeom prst="rect">
                      <a:avLst/>
                    </a:prstGeom>
                    <a:noFill/>
                    <a:ln>
                      <a:noFill/>
                    </a:ln>
                  </pic:spPr>
                </pic:pic>
              </a:graphicData>
            </a:graphic>
          </wp:inline>
        </w:drawing>
      </w:r>
    </w:p>
    <w:p w14:paraId="7351D3A0" w14:textId="3907FB89" w:rsidR="00772D16" w:rsidRDefault="00772D16" w:rsidP="00855471"/>
    <w:p w14:paraId="02497F4E" w14:textId="7BA6CEFF" w:rsidR="00772D16" w:rsidRDefault="00772D16" w:rsidP="00855471"/>
    <w:p w14:paraId="49601621" w14:textId="4DCDB46A" w:rsidR="00772D16" w:rsidRDefault="00772D16" w:rsidP="00855471"/>
    <w:p w14:paraId="678F2404" w14:textId="22467E4A" w:rsidR="00772D16" w:rsidRDefault="00772D16" w:rsidP="00855471"/>
    <w:p w14:paraId="056793BC" w14:textId="7C82AD22" w:rsidR="00772D16" w:rsidRDefault="00772D16" w:rsidP="00855471"/>
    <w:p w14:paraId="3C38E45E" w14:textId="15CDD2C7" w:rsidR="00772D16" w:rsidRDefault="00772D16" w:rsidP="00855471"/>
    <w:p w14:paraId="141BE68D" w14:textId="417B5CC5" w:rsidR="00772D16" w:rsidRDefault="00772D16" w:rsidP="00855471"/>
    <w:p w14:paraId="34A2D779" w14:textId="57EF44FA" w:rsidR="00772D16" w:rsidRDefault="00772D16" w:rsidP="00855471"/>
    <w:p w14:paraId="11361C0A" w14:textId="382EACAB" w:rsidR="00772D16" w:rsidRDefault="00772D16" w:rsidP="00855471"/>
    <w:p w14:paraId="71A2F67B" w14:textId="60F3C23D" w:rsidR="00772D16" w:rsidRDefault="00772D16" w:rsidP="00855471"/>
    <w:p w14:paraId="026F953A" w14:textId="5277435A" w:rsidR="00772D16" w:rsidRDefault="00772D16" w:rsidP="00855471"/>
    <w:p w14:paraId="445FB27B" w14:textId="04151B18" w:rsidR="00772D16" w:rsidRDefault="00772D16" w:rsidP="00855471"/>
    <w:p w14:paraId="38BD15F3" w14:textId="29E5395E" w:rsidR="00772D16" w:rsidRDefault="00772D16" w:rsidP="00855471"/>
    <w:p w14:paraId="59D68EF5" w14:textId="738713CB" w:rsidR="00772D16" w:rsidRDefault="00772D16" w:rsidP="00855471"/>
    <w:p w14:paraId="200F3667" w14:textId="15E30485" w:rsidR="00772D16" w:rsidRDefault="00772D16" w:rsidP="00855471"/>
    <w:p w14:paraId="7D6030A8" w14:textId="0EF63391" w:rsidR="00772D16" w:rsidRPr="00855471" w:rsidRDefault="00772D16" w:rsidP="00855471"/>
    <w:p w14:paraId="4C0A57A6" w14:textId="3D60774B" w:rsidR="003C7180" w:rsidRDefault="002F0E70" w:rsidP="003C7180">
      <w:pPr>
        <w:pStyle w:val="2"/>
        <w:spacing w:line="416" w:lineRule="auto"/>
        <w:ind w:left="425"/>
        <w:jc w:val="left"/>
        <w:rPr>
          <w:rFonts w:ascii="Times New Roman"/>
          <w:sz w:val="30"/>
          <w:szCs w:val="30"/>
          <w:lang w:eastAsia="zh-CN"/>
        </w:rPr>
      </w:pPr>
      <w:r>
        <w:rPr>
          <w:rFonts w:ascii="Times New Roman"/>
          <w:sz w:val="30"/>
          <w:szCs w:val="30"/>
          <w:lang w:eastAsia="zh-CN"/>
        </w:rPr>
        <w:lastRenderedPageBreak/>
        <w:t>7.4</w:t>
      </w:r>
      <w:r w:rsidR="003C7180">
        <w:rPr>
          <w:rFonts w:ascii="Times New Roman" w:hint="eastAsia"/>
          <w:sz w:val="30"/>
          <w:szCs w:val="30"/>
          <w:lang w:eastAsia="zh-CN"/>
        </w:rPr>
        <w:t>用户故事</w:t>
      </w:r>
      <w:r w:rsidR="003C7180">
        <w:rPr>
          <w:rFonts w:ascii="Times New Roman" w:hint="eastAsia"/>
          <w:sz w:val="30"/>
          <w:szCs w:val="30"/>
          <w:lang w:eastAsia="zh-CN"/>
        </w:rPr>
        <w:t>4</w:t>
      </w:r>
    </w:p>
    <w:p w14:paraId="38CD414D" w14:textId="53D588E2" w:rsidR="00772D16" w:rsidRPr="00772D16" w:rsidRDefault="00772D16" w:rsidP="00772D16">
      <w:pPr>
        <w:jc w:val="center"/>
        <w:rPr>
          <w:b/>
          <w:sz w:val="32"/>
          <w:szCs w:val="32"/>
          <w:lang w:val="x-none"/>
        </w:rPr>
      </w:pPr>
      <w:r w:rsidRPr="00772D16">
        <w:rPr>
          <w:rFonts w:hint="eastAsia"/>
          <w:b/>
          <w:sz w:val="32"/>
          <w:szCs w:val="32"/>
          <w:lang w:val="x-none"/>
        </w:rPr>
        <w:t>访问量设置</w:t>
      </w:r>
    </w:p>
    <w:p w14:paraId="52CF37BD" w14:textId="547CE6E0" w:rsidR="00F758C2" w:rsidRDefault="00F758C2" w:rsidP="00F758C2">
      <w:r>
        <w:rPr>
          <w:rFonts w:eastAsia="黑体" w:hAnsi="Arial" w:hint="eastAsia"/>
          <w:b/>
          <w:bCs/>
          <w:noProof/>
          <w:sz w:val="30"/>
          <w:szCs w:val="30"/>
        </w:rPr>
        <w:drawing>
          <wp:inline distT="0" distB="0" distL="0" distR="0" wp14:anchorId="74D5AA17" wp14:editId="61234849">
            <wp:extent cx="5270500" cy="4610100"/>
            <wp:effectExtent l="0" t="0" r="12700" b="12700"/>
            <wp:docPr id="71" name="图片 71" desc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4610100"/>
                    </a:xfrm>
                    <a:prstGeom prst="rect">
                      <a:avLst/>
                    </a:prstGeom>
                    <a:noFill/>
                    <a:ln>
                      <a:noFill/>
                    </a:ln>
                  </pic:spPr>
                </pic:pic>
              </a:graphicData>
            </a:graphic>
          </wp:inline>
        </w:drawing>
      </w:r>
    </w:p>
    <w:p w14:paraId="56B20653" w14:textId="0B00597C" w:rsidR="00772D16" w:rsidRDefault="00772D16" w:rsidP="00F758C2"/>
    <w:p w14:paraId="2775AE75" w14:textId="7B19736B" w:rsidR="00772D16" w:rsidRDefault="00772D16" w:rsidP="00F758C2"/>
    <w:p w14:paraId="1A6DC2BD" w14:textId="46D69FCE" w:rsidR="00772D16" w:rsidRDefault="00772D16" w:rsidP="00F758C2"/>
    <w:p w14:paraId="32BD8D5C" w14:textId="28DF8958" w:rsidR="00772D16" w:rsidRDefault="00772D16" w:rsidP="00F758C2"/>
    <w:p w14:paraId="22A4ACB8" w14:textId="32EAAD60" w:rsidR="00772D16" w:rsidRDefault="00772D16" w:rsidP="00F758C2"/>
    <w:p w14:paraId="700A0E98" w14:textId="3F8C85A1" w:rsidR="00772D16" w:rsidRDefault="00772D16" w:rsidP="00F758C2"/>
    <w:p w14:paraId="0CEF4DE1" w14:textId="52814FFE" w:rsidR="00772D16" w:rsidRDefault="00772D16" w:rsidP="00F758C2"/>
    <w:p w14:paraId="45E69B2A" w14:textId="23CF9171" w:rsidR="00772D16" w:rsidRDefault="00772D16" w:rsidP="00F758C2"/>
    <w:p w14:paraId="6D0B6627" w14:textId="38665B42" w:rsidR="00772D16" w:rsidRDefault="00772D16" w:rsidP="00F758C2"/>
    <w:p w14:paraId="49C7C745" w14:textId="3E807D3E" w:rsidR="00772D16" w:rsidRDefault="00772D16" w:rsidP="00F758C2"/>
    <w:p w14:paraId="62517ED3" w14:textId="50CC9586" w:rsidR="00772D16" w:rsidRDefault="00772D16" w:rsidP="00F758C2"/>
    <w:p w14:paraId="53911969" w14:textId="77777777" w:rsidR="00772D16" w:rsidRPr="00F758C2" w:rsidRDefault="00772D16" w:rsidP="00F758C2"/>
    <w:p w14:paraId="7C3B9CF0" w14:textId="73A1199B" w:rsidR="00772D16" w:rsidRPr="00772D16" w:rsidRDefault="002F0E70" w:rsidP="00772D16">
      <w:pPr>
        <w:pStyle w:val="2"/>
        <w:spacing w:line="416" w:lineRule="auto"/>
        <w:ind w:left="425"/>
        <w:jc w:val="left"/>
        <w:rPr>
          <w:rFonts w:ascii="Times New Roman"/>
          <w:sz w:val="30"/>
          <w:szCs w:val="30"/>
          <w:lang w:eastAsia="zh-CN"/>
        </w:rPr>
      </w:pPr>
      <w:r>
        <w:rPr>
          <w:rFonts w:ascii="Times New Roman"/>
          <w:sz w:val="30"/>
          <w:szCs w:val="30"/>
          <w:lang w:eastAsia="zh-CN"/>
        </w:rPr>
        <w:lastRenderedPageBreak/>
        <w:t>7.5</w:t>
      </w:r>
      <w:r w:rsidR="003C7180">
        <w:rPr>
          <w:rFonts w:ascii="Times New Roman" w:hint="eastAsia"/>
          <w:sz w:val="30"/>
          <w:szCs w:val="30"/>
          <w:lang w:eastAsia="zh-CN"/>
        </w:rPr>
        <w:t>用户故事</w:t>
      </w:r>
      <w:r w:rsidR="003C7180">
        <w:rPr>
          <w:rFonts w:ascii="Times New Roman" w:hint="eastAsia"/>
          <w:sz w:val="30"/>
          <w:szCs w:val="30"/>
          <w:lang w:eastAsia="zh-CN"/>
        </w:rPr>
        <w:t>5</w:t>
      </w:r>
    </w:p>
    <w:p w14:paraId="7E759182" w14:textId="31049609" w:rsidR="00772D16" w:rsidRPr="00772D16" w:rsidRDefault="00772D16" w:rsidP="00772D16">
      <w:pPr>
        <w:jc w:val="center"/>
        <w:rPr>
          <w:b/>
          <w:sz w:val="32"/>
          <w:szCs w:val="32"/>
          <w:lang w:val="x-none"/>
        </w:rPr>
      </w:pPr>
      <w:r w:rsidRPr="00772D16">
        <w:rPr>
          <w:rFonts w:hint="eastAsia"/>
          <w:b/>
          <w:sz w:val="32"/>
          <w:szCs w:val="32"/>
          <w:lang w:val="x-none"/>
        </w:rPr>
        <w:t>新闻分类</w:t>
      </w:r>
    </w:p>
    <w:p w14:paraId="31A11516" w14:textId="61290941" w:rsidR="008F2BF6" w:rsidRDefault="008F2BF6" w:rsidP="008F2BF6">
      <w:r>
        <w:rPr>
          <w:rFonts w:eastAsia="黑体" w:hAnsi="Arial" w:hint="eastAsia"/>
          <w:b/>
          <w:bCs/>
          <w:noProof/>
          <w:sz w:val="30"/>
          <w:szCs w:val="30"/>
        </w:rPr>
        <w:drawing>
          <wp:inline distT="0" distB="0" distL="0" distR="0" wp14:anchorId="690A3800" wp14:editId="7495AFDC">
            <wp:extent cx="5270500" cy="4610100"/>
            <wp:effectExtent l="0" t="0" r="12700" b="12700"/>
            <wp:docPr id="58" name="图片 58" desc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610100"/>
                    </a:xfrm>
                    <a:prstGeom prst="rect">
                      <a:avLst/>
                    </a:prstGeom>
                    <a:noFill/>
                    <a:ln>
                      <a:noFill/>
                    </a:ln>
                  </pic:spPr>
                </pic:pic>
              </a:graphicData>
            </a:graphic>
          </wp:inline>
        </w:drawing>
      </w:r>
    </w:p>
    <w:p w14:paraId="7E54EE48" w14:textId="4100EE49" w:rsidR="00772D16" w:rsidRDefault="00772D16" w:rsidP="008F2BF6"/>
    <w:p w14:paraId="5BC23DF6" w14:textId="5595217F" w:rsidR="00772D16" w:rsidRDefault="00772D16" w:rsidP="008F2BF6"/>
    <w:p w14:paraId="5532F142" w14:textId="1BDC6F27" w:rsidR="00772D16" w:rsidRDefault="00772D16" w:rsidP="008F2BF6"/>
    <w:p w14:paraId="72A0F651" w14:textId="5D7D5574" w:rsidR="00772D16" w:rsidRDefault="00772D16" w:rsidP="008F2BF6"/>
    <w:p w14:paraId="2C442A9E" w14:textId="0E1CF301" w:rsidR="00772D16" w:rsidRDefault="00772D16" w:rsidP="008F2BF6"/>
    <w:p w14:paraId="07A3257D" w14:textId="59C01946" w:rsidR="00772D16" w:rsidRDefault="00772D16" w:rsidP="008F2BF6"/>
    <w:p w14:paraId="39967B1B" w14:textId="3C59ECBC" w:rsidR="00772D16" w:rsidRDefault="00772D16" w:rsidP="008F2BF6"/>
    <w:p w14:paraId="60DBC1D6" w14:textId="1D213396" w:rsidR="00772D16" w:rsidRDefault="00772D16" w:rsidP="008F2BF6"/>
    <w:p w14:paraId="1DC4CD40" w14:textId="4CA4D841" w:rsidR="00772D16" w:rsidRDefault="00772D16" w:rsidP="008F2BF6"/>
    <w:p w14:paraId="6B090A48" w14:textId="489FE522" w:rsidR="00772D16" w:rsidRDefault="00772D16" w:rsidP="008F2BF6"/>
    <w:p w14:paraId="39262C7C" w14:textId="3E9865AA" w:rsidR="00772D16" w:rsidRDefault="00772D16" w:rsidP="008F2BF6"/>
    <w:p w14:paraId="7780EE6A" w14:textId="50D7E3EF" w:rsidR="00772D16" w:rsidRDefault="00772D16" w:rsidP="008F2BF6"/>
    <w:p w14:paraId="05501DB2" w14:textId="2C74DCF2" w:rsidR="00772D16" w:rsidRDefault="00772D16" w:rsidP="008F2BF6"/>
    <w:p w14:paraId="1A4CE8A3" w14:textId="391D370D" w:rsidR="00772D16" w:rsidRDefault="00772D16" w:rsidP="008F2BF6"/>
    <w:p w14:paraId="30D5D041" w14:textId="2D179B93" w:rsidR="00772D16" w:rsidRDefault="00772D16" w:rsidP="008F2BF6"/>
    <w:p w14:paraId="7DB81DA8" w14:textId="77777777" w:rsidR="00772D16" w:rsidRPr="008F2BF6" w:rsidRDefault="00772D16" w:rsidP="008F2BF6"/>
    <w:p w14:paraId="52C76693" w14:textId="7EF45754" w:rsidR="003C7180" w:rsidRDefault="002F0E70" w:rsidP="003C7180">
      <w:pPr>
        <w:pStyle w:val="2"/>
        <w:spacing w:line="416" w:lineRule="auto"/>
        <w:ind w:left="425"/>
        <w:jc w:val="left"/>
        <w:rPr>
          <w:rFonts w:ascii="Times New Roman"/>
          <w:sz w:val="30"/>
          <w:szCs w:val="30"/>
          <w:lang w:eastAsia="zh-CN"/>
        </w:rPr>
      </w:pPr>
      <w:r>
        <w:rPr>
          <w:rFonts w:ascii="Times New Roman"/>
          <w:sz w:val="30"/>
          <w:szCs w:val="30"/>
          <w:lang w:eastAsia="zh-CN"/>
        </w:rPr>
        <w:lastRenderedPageBreak/>
        <w:t>7.6</w:t>
      </w:r>
      <w:r w:rsidR="003C7180">
        <w:rPr>
          <w:rFonts w:ascii="Times New Roman" w:hint="eastAsia"/>
          <w:sz w:val="30"/>
          <w:szCs w:val="30"/>
          <w:lang w:eastAsia="zh-CN"/>
        </w:rPr>
        <w:t>用户故事</w:t>
      </w:r>
      <w:r w:rsidR="003C7180">
        <w:rPr>
          <w:rFonts w:ascii="Times New Roman" w:hint="eastAsia"/>
          <w:sz w:val="30"/>
          <w:szCs w:val="30"/>
          <w:lang w:eastAsia="zh-CN"/>
        </w:rPr>
        <w:t>6</w:t>
      </w:r>
    </w:p>
    <w:p w14:paraId="7EC736E2" w14:textId="2800ADCF" w:rsidR="00772D16" w:rsidRPr="00772D16" w:rsidRDefault="00772D16" w:rsidP="00772D16">
      <w:pPr>
        <w:jc w:val="center"/>
        <w:rPr>
          <w:b/>
          <w:sz w:val="32"/>
          <w:szCs w:val="32"/>
          <w:lang w:val="x-none"/>
        </w:rPr>
      </w:pPr>
      <w:r w:rsidRPr="00772D16">
        <w:rPr>
          <w:rFonts w:hint="eastAsia"/>
          <w:b/>
          <w:sz w:val="32"/>
          <w:szCs w:val="32"/>
          <w:lang w:val="x-none"/>
        </w:rPr>
        <w:t>聊天功能</w:t>
      </w:r>
    </w:p>
    <w:p w14:paraId="6A1D12EC" w14:textId="00EFFFE3" w:rsidR="00572740" w:rsidRDefault="00D15323" w:rsidP="00572740">
      <w:r>
        <w:rPr>
          <w:rFonts w:eastAsia="黑体" w:hAnsi="Arial" w:hint="eastAsia"/>
          <w:b/>
          <w:bCs/>
          <w:noProof/>
          <w:sz w:val="30"/>
          <w:szCs w:val="30"/>
        </w:rPr>
        <w:drawing>
          <wp:inline distT="0" distB="0" distL="0" distR="0" wp14:anchorId="39113553" wp14:editId="3E69308D">
            <wp:extent cx="5270500" cy="4610100"/>
            <wp:effectExtent l="0" t="0" r="12700" b="12700"/>
            <wp:docPr id="63" name="图片 63" desc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610100"/>
                    </a:xfrm>
                    <a:prstGeom prst="rect">
                      <a:avLst/>
                    </a:prstGeom>
                    <a:noFill/>
                    <a:ln>
                      <a:noFill/>
                    </a:ln>
                  </pic:spPr>
                </pic:pic>
              </a:graphicData>
            </a:graphic>
          </wp:inline>
        </w:drawing>
      </w:r>
    </w:p>
    <w:p w14:paraId="123847C1" w14:textId="20293C5A" w:rsidR="00772D16" w:rsidRDefault="00772D16" w:rsidP="00572740"/>
    <w:p w14:paraId="68FD15DF" w14:textId="2E7F563A" w:rsidR="00772D16" w:rsidRDefault="00772D16" w:rsidP="00572740"/>
    <w:p w14:paraId="661BADDC" w14:textId="66D22192" w:rsidR="00772D16" w:rsidRDefault="00772D16" w:rsidP="00572740"/>
    <w:p w14:paraId="265EBC00" w14:textId="194947D0" w:rsidR="00772D16" w:rsidRDefault="00772D16" w:rsidP="00572740"/>
    <w:p w14:paraId="2B54B1FB" w14:textId="5A753280" w:rsidR="00772D16" w:rsidRDefault="00772D16" w:rsidP="00572740"/>
    <w:p w14:paraId="5D1F4E83" w14:textId="530238F5" w:rsidR="00772D16" w:rsidRDefault="00772D16" w:rsidP="00572740"/>
    <w:p w14:paraId="174FDE6E" w14:textId="0249E7A2" w:rsidR="00772D16" w:rsidRDefault="00772D16" w:rsidP="00572740"/>
    <w:p w14:paraId="6847E7CC" w14:textId="786CB262" w:rsidR="00772D16" w:rsidRDefault="00772D16" w:rsidP="00572740"/>
    <w:p w14:paraId="7D0459F3" w14:textId="048D776F" w:rsidR="00772D16" w:rsidRDefault="00772D16" w:rsidP="00572740"/>
    <w:p w14:paraId="422B7D52" w14:textId="14F98F9F" w:rsidR="00772D16" w:rsidRDefault="00772D16" w:rsidP="00572740"/>
    <w:p w14:paraId="45077F55" w14:textId="3AB93F80" w:rsidR="00772D16" w:rsidRDefault="00772D16" w:rsidP="00572740"/>
    <w:p w14:paraId="6FC5E3EB" w14:textId="36963F5E" w:rsidR="00772D16" w:rsidRDefault="00772D16" w:rsidP="00572740"/>
    <w:p w14:paraId="3D09C3A1" w14:textId="4968FC0C" w:rsidR="00772D16" w:rsidRDefault="00772D16" w:rsidP="00572740"/>
    <w:p w14:paraId="5B9A2CF4" w14:textId="603CBB8A" w:rsidR="00772D16" w:rsidRDefault="00772D16" w:rsidP="00572740"/>
    <w:p w14:paraId="14F38763" w14:textId="006811E6" w:rsidR="00772D16" w:rsidRDefault="00772D16" w:rsidP="00572740"/>
    <w:p w14:paraId="33836020" w14:textId="77777777" w:rsidR="00772D16" w:rsidRPr="00572740" w:rsidRDefault="00772D16" w:rsidP="00572740"/>
    <w:p w14:paraId="46B70006" w14:textId="0C4A95E6" w:rsidR="003C7180" w:rsidRDefault="002F0E70" w:rsidP="003C7180">
      <w:pPr>
        <w:pStyle w:val="2"/>
        <w:spacing w:line="416" w:lineRule="auto"/>
        <w:ind w:left="425"/>
        <w:jc w:val="left"/>
        <w:rPr>
          <w:rFonts w:ascii="Times New Roman"/>
          <w:sz w:val="30"/>
          <w:szCs w:val="30"/>
          <w:lang w:eastAsia="zh-CN"/>
        </w:rPr>
      </w:pPr>
      <w:r>
        <w:rPr>
          <w:rFonts w:ascii="Times New Roman"/>
          <w:sz w:val="30"/>
          <w:szCs w:val="30"/>
          <w:lang w:eastAsia="zh-CN"/>
        </w:rPr>
        <w:lastRenderedPageBreak/>
        <w:t>7.7</w:t>
      </w:r>
      <w:r w:rsidR="003C7180">
        <w:rPr>
          <w:rFonts w:ascii="Times New Roman" w:hint="eastAsia"/>
          <w:sz w:val="30"/>
          <w:szCs w:val="30"/>
          <w:lang w:eastAsia="zh-CN"/>
        </w:rPr>
        <w:t>用户故事</w:t>
      </w:r>
      <w:r w:rsidR="003C7180">
        <w:rPr>
          <w:rFonts w:ascii="Times New Roman" w:hint="eastAsia"/>
          <w:sz w:val="30"/>
          <w:szCs w:val="30"/>
          <w:lang w:eastAsia="zh-CN"/>
        </w:rPr>
        <w:t>7</w:t>
      </w:r>
    </w:p>
    <w:p w14:paraId="24656283" w14:textId="54E9A848" w:rsidR="00772D16" w:rsidRPr="00772D16" w:rsidRDefault="00772D16" w:rsidP="00772D16">
      <w:pPr>
        <w:jc w:val="center"/>
        <w:rPr>
          <w:b/>
          <w:sz w:val="32"/>
          <w:szCs w:val="32"/>
          <w:lang w:val="x-none"/>
        </w:rPr>
      </w:pPr>
      <w:r w:rsidRPr="00772D16">
        <w:rPr>
          <w:rFonts w:hint="eastAsia"/>
          <w:b/>
          <w:sz w:val="32"/>
          <w:szCs w:val="32"/>
          <w:lang w:val="x-none"/>
        </w:rPr>
        <w:t>新闻搜索</w:t>
      </w:r>
    </w:p>
    <w:p w14:paraId="7588D239" w14:textId="6306ABCD" w:rsidR="003C7180" w:rsidRPr="00D15FB5" w:rsidRDefault="00F758C2" w:rsidP="00D15FB5">
      <w:pPr>
        <w:rPr>
          <w:lang w:val="x-none"/>
        </w:rPr>
      </w:pPr>
      <w:r>
        <w:rPr>
          <w:rFonts w:hint="eastAsia"/>
          <w:noProof/>
        </w:rPr>
        <w:drawing>
          <wp:inline distT="0" distB="0" distL="0" distR="0" wp14:anchorId="506F4067" wp14:editId="40C51014">
            <wp:extent cx="5270500" cy="4610100"/>
            <wp:effectExtent l="0" t="0" r="12700" b="12700"/>
            <wp:docPr id="67" name="图片 67" desc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4610100"/>
                    </a:xfrm>
                    <a:prstGeom prst="rect">
                      <a:avLst/>
                    </a:prstGeom>
                    <a:noFill/>
                    <a:ln>
                      <a:noFill/>
                    </a:ln>
                  </pic:spPr>
                </pic:pic>
              </a:graphicData>
            </a:graphic>
          </wp:inline>
        </w:drawing>
      </w:r>
    </w:p>
    <w:p w14:paraId="1CF5D211" w14:textId="77777777" w:rsidR="003C7180" w:rsidRDefault="003C7180" w:rsidP="003C7180">
      <w:pPr>
        <w:pStyle w:val="10"/>
        <w:numPr>
          <w:ilvl w:val="0"/>
          <w:numId w:val="20"/>
        </w:numPr>
        <w:jc w:val="left"/>
        <w:rPr>
          <w:sz w:val="32"/>
          <w:szCs w:val="32"/>
          <w:lang w:eastAsia="zh-CN"/>
        </w:rPr>
      </w:pPr>
      <w:bookmarkStart w:id="31" w:name="_Toc463419408"/>
      <w:r>
        <w:rPr>
          <w:rFonts w:hint="eastAsia"/>
          <w:sz w:val="32"/>
          <w:szCs w:val="32"/>
          <w:lang w:eastAsia="zh-CN"/>
        </w:rPr>
        <w:t>需求评审</w:t>
      </w:r>
      <w:bookmarkEnd w:id="31"/>
    </w:p>
    <w:p w14:paraId="1D88854F" w14:textId="77777777" w:rsidR="003C7180" w:rsidRDefault="003C7180" w:rsidP="0055507C">
      <w:pPr>
        <w:ind w:firstLine="420"/>
        <w:jc w:val="left"/>
        <w:rPr>
          <w:lang w:val="x-none"/>
        </w:rPr>
      </w:pPr>
      <w:r>
        <w:rPr>
          <w:rFonts w:hint="eastAsia"/>
          <w:lang w:val="x-none"/>
        </w:rPr>
        <w:t>列出对方小组</w:t>
      </w:r>
      <w:r w:rsidRPr="0043720B">
        <w:rPr>
          <w:rFonts w:hint="eastAsia"/>
          <w:lang w:val="x-none"/>
        </w:rPr>
        <w:t>（扮演用户）对本组需求获取结果</w:t>
      </w:r>
      <w:r w:rsidRPr="0043720B">
        <w:rPr>
          <w:rFonts w:hint="eastAsia"/>
          <w:lang w:val="x-none"/>
        </w:rPr>
        <w:t>review</w:t>
      </w:r>
      <w:r w:rsidRPr="0043720B">
        <w:rPr>
          <w:rFonts w:hint="eastAsia"/>
          <w:lang w:val="x-none"/>
        </w:rPr>
        <w:t>之后给出的反馈意见，并阐述本组如何响应每条意见、具体做了哪些调整。</w:t>
      </w:r>
    </w:p>
    <w:p w14:paraId="196EE4D8" w14:textId="77777777" w:rsidR="003C7180" w:rsidRDefault="003C7180" w:rsidP="0055507C">
      <w:pPr>
        <w:ind w:firstLine="420"/>
        <w:jc w:val="left"/>
        <w:rPr>
          <w:color w:val="FF0000"/>
          <w:lang w:val="x-none"/>
        </w:rPr>
      </w:pPr>
      <w:r w:rsidRPr="007C4454">
        <w:rPr>
          <w:rFonts w:hint="eastAsia"/>
          <w:color w:val="FF0000"/>
          <w:lang w:val="x-none"/>
        </w:rPr>
        <w:t>注：对方小组的</w:t>
      </w:r>
      <w:r w:rsidRPr="007C4454">
        <w:rPr>
          <w:rFonts w:hint="eastAsia"/>
          <w:color w:val="FF0000"/>
          <w:lang w:val="x-none"/>
        </w:rPr>
        <w:t>review</w:t>
      </w:r>
      <w:r w:rsidRPr="007C4454">
        <w:rPr>
          <w:rFonts w:hint="eastAsia"/>
          <w:color w:val="FF0000"/>
          <w:lang w:val="x-none"/>
        </w:rPr>
        <w:t>意见，此处应给出对方小组发送给本组成员的</w:t>
      </w:r>
      <w:r w:rsidRPr="007C4454">
        <w:rPr>
          <w:rFonts w:hint="eastAsia"/>
          <w:color w:val="FF0000"/>
          <w:lang w:val="x-none"/>
        </w:rPr>
        <w:t>Email</w:t>
      </w:r>
      <w:r w:rsidRPr="007C4454">
        <w:rPr>
          <w:rFonts w:hint="eastAsia"/>
          <w:color w:val="FF0000"/>
          <w:lang w:val="x-none"/>
        </w:rPr>
        <w:t>截图。如果是双方面对面进行</w:t>
      </w:r>
      <w:r w:rsidRPr="007C4454">
        <w:rPr>
          <w:rFonts w:hint="eastAsia"/>
          <w:color w:val="FF0000"/>
          <w:lang w:val="x-none"/>
        </w:rPr>
        <w:t>review</w:t>
      </w:r>
      <w:r w:rsidRPr="007C4454">
        <w:rPr>
          <w:rFonts w:hint="eastAsia"/>
          <w:color w:val="FF0000"/>
          <w:lang w:val="x-none"/>
        </w:rPr>
        <w:t>，需给出具体的时间、地点、当时的工作照片。</w:t>
      </w:r>
    </w:p>
    <w:p w14:paraId="4E4DEE56" w14:textId="77777777" w:rsidR="003C7180" w:rsidRPr="00F34E4B" w:rsidRDefault="003C7180" w:rsidP="00D15FB5">
      <w:pPr>
        <w:jc w:val="left"/>
        <w:rPr>
          <w:b/>
          <w:sz w:val="24"/>
          <w:lang w:val="x-none"/>
        </w:rPr>
      </w:pPr>
      <w:r>
        <w:rPr>
          <w:rFonts w:hint="eastAsia"/>
          <w:color w:val="FF0000"/>
          <w:lang w:val="x-none"/>
        </w:rPr>
        <w:tab/>
      </w:r>
      <w:r w:rsidRPr="00F34E4B">
        <w:rPr>
          <w:rFonts w:hint="eastAsia"/>
          <w:b/>
          <w:sz w:val="24"/>
          <w:lang w:val="x-none"/>
        </w:rPr>
        <w:t>评审时间：</w:t>
      </w:r>
      <w:r w:rsidRPr="00F34E4B">
        <w:rPr>
          <w:rFonts w:hint="eastAsia"/>
          <w:b/>
          <w:sz w:val="24"/>
          <w:lang w:val="x-none"/>
        </w:rPr>
        <w:t>2016-11-1   15:40</w:t>
      </w:r>
      <w:r w:rsidRPr="00F34E4B">
        <w:rPr>
          <w:b/>
          <w:sz w:val="24"/>
          <w:lang w:val="x-none"/>
        </w:rPr>
        <w:t xml:space="preserve"> -&gt;17:00</w:t>
      </w:r>
    </w:p>
    <w:p w14:paraId="1EBD381B" w14:textId="77777777" w:rsidR="003C7180" w:rsidRPr="00F34E4B" w:rsidRDefault="003C7180" w:rsidP="00D15FB5">
      <w:pPr>
        <w:jc w:val="left"/>
        <w:rPr>
          <w:b/>
          <w:sz w:val="24"/>
          <w:lang w:val="x-none"/>
        </w:rPr>
      </w:pPr>
      <w:r w:rsidRPr="00F34E4B">
        <w:rPr>
          <w:b/>
          <w:sz w:val="24"/>
          <w:lang w:val="x-none"/>
        </w:rPr>
        <w:tab/>
      </w:r>
      <w:r w:rsidRPr="00F34E4B">
        <w:rPr>
          <w:rFonts w:hint="eastAsia"/>
          <w:b/>
          <w:sz w:val="24"/>
          <w:lang w:val="x-none"/>
        </w:rPr>
        <w:t>评审地点：哈尔滨工业大学</w:t>
      </w:r>
      <w:r w:rsidRPr="00F34E4B">
        <w:rPr>
          <w:rFonts w:hint="eastAsia"/>
          <w:b/>
          <w:sz w:val="24"/>
          <w:lang w:val="x-none"/>
        </w:rPr>
        <w:t>-</w:t>
      </w:r>
      <w:r w:rsidRPr="00F34E4B">
        <w:rPr>
          <w:rFonts w:hint="eastAsia"/>
          <w:b/>
          <w:sz w:val="24"/>
          <w:lang w:val="x-none"/>
        </w:rPr>
        <w:t>格物楼</w:t>
      </w:r>
      <w:r w:rsidRPr="00F34E4B">
        <w:rPr>
          <w:rFonts w:hint="eastAsia"/>
          <w:b/>
          <w:sz w:val="24"/>
          <w:lang w:val="x-none"/>
        </w:rPr>
        <w:t>207</w:t>
      </w:r>
    </w:p>
    <w:p w14:paraId="5C1E15A2" w14:textId="77777777" w:rsidR="003C7180" w:rsidRDefault="003C7180" w:rsidP="00D15FB5">
      <w:pPr>
        <w:jc w:val="left"/>
        <w:rPr>
          <w:lang w:val="x-none"/>
        </w:rPr>
      </w:pPr>
      <w:r w:rsidRPr="00F34E4B">
        <w:rPr>
          <w:b/>
          <w:sz w:val="24"/>
          <w:lang w:val="x-none"/>
        </w:rPr>
        <w:tab/>
      </w:r>
      <w:r w:rsidRPr="00F34E4B">
        <w:rPr>
          <w:rFonts w:hint="eastAsia"/>
          <w:b/>
          <w:sz w:val="24"/>
          <w:lang w:val="x-none"/>
        </w:rPr>
        <w:t>工作照片：</w:t>
      </w:r>
      <w:r w:rsidR="004941B9" w:rsidRPr="00F34E4B">
        <w:rPr>
          <w:noProof/>
        </w:rPr>
        <w:lastRenderedPageBreak/>
        <w:drawing>
          <wp:inline distT="0" distB="0" distL="0" distR="0" wp14:anchorId="01074489" wp14:editId="0EDCF82A">
            <wp:extent cx="5410200" cy="4051300"/>
            <wp:effectExtent l="0" t="0" r="0" b="0"/>
            <wp:docPr id="4" name="图片 2" descr="IMG_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39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10200" cy="4051300"/>
                    </a:xfrm>
                    <a:prstGeom prst="rect">
                      <a:avLst/>
                    </a:prstGeom>
                    <a:noFill/>
                    <a:ln>
                      <a:noFill/>
                    </a:ln>
                  </pic:spPr>
                </pic:pic>
              </a:graphicData>
            </a:graphic>
          </wp:inline>
        </w:drawing>
      </w:r>
    </w:p>
    <w:p w14:paraId="0930E00A" w14:textId="77777777" w:rsidR="003C7180" w:rsidRDefault="004941B9" w:rsidP="00D15FB5">
      <w:pPr>
        <w:jc w:val="left"/>
        <w:rPr>
          <w:lang w:val="x-none"/>
        </w:rPr>
      </w:pPr>
      <w:r w:rsidRPr="00F34E4B">
        <w:rPr>
          <w:noProof/>
        </w:rPr>
        <w:drawing>
          <wp:inline distT="0" distB="0" distL="0" distR="0" wp14:anchorId="4E29262B" wp14:editId="1BAA2CD5">
            <wp:extent cx="5448300" cy="4076700"/>
            <wp:effectExtent l="0" t="0" r="0" b="0"/>
            <wp:docPr id="3" name="图片 3" descr="IMG_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39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48300" cy="4076700"/>
                    </a:xfrm>
                    <a:prstGeom prst="rect">
                      <a:avLst/>
                    </a:prstGeom>
                    <a:noFill/>
                    <a:ln>
                      <a:noFill/>
                    </a:ln>
                  </pic:spPr>
                </pic:pic>
              </a:graphicData>
            </a:graphic>
          </wp:inline>
        </w:drawing>
      </w:r>
    </w:p>
    <w:p w14:paraId="330FA099" w14:textId="77777777" w:rsidR="003C7180" w:rsidRDefault="003C7180" w:rsidP="00D15FB5">
      <w:pPr>
        <w:jc w:val="left"/>
        <w:rPr>
          <w:lang w:val="x-none"/>
        </w:rPr>
      </w:pPr>
    </w:p>
    <w:p w14:paraId="7990D390" w14:textId="77777777" w:rsidR="003C7180" w:rsidRDefault="003C7180" w:rsidP="00D15FB5">
      <w:pPr>
        <w:jc w:val="left"/>
        <w:rPr>
          <w:lang w:val="x-none"/>
        </w:rPr>
      </w:pPr>
    </w:p>
    <w:p w14:paraId="44112E2D" w14:textId="77777777" w:rsidR="003C7180" w:rsidRDefault="004941B9" w:rsidP="00D15FB5">
      <w:pPr>
        <w:jc w:val="left"/>
        <w:rPr>
          <w:lang w:val="x-none"/>
        </w:rPr>
      </w:pPr>
      <w:r w:rsidRPr="00F34E4B">
        <w:rPr>
          <w:noProof/>
        </w:rPr>
        <w:lastRenderedPageBreak/>
        <w:drawing>
          <wp:inline distT="0" distB="0" distL="0" distR="0" wp14:anchorId="6A86A412" wp14:editId="4A512553">
            <wp:extent cx="5219700" cy="4584700"/>
            <wp:effectExtent l="0" t="0" r="0" b="0"/>
            <wp:docPr id="2" name="图片 1" descr="IMG_3935(20161022-16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3935(20161022-1613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9700" cy="4584700"/>
                    </a:xfrm>
                    <a:prstGeom prst="rect">
                      <a:avLst/>
                    </a:prstGeom>
                    <a:noFill/>
                    <a:ln>
                      <a:noFill/>
                    </a:ln>
                  </pic:spPr>
                </pic:pic>
              </a:graphicData>
            </a:graphic>
          </wp:inline>
        </w:drawing>
      </w:r>
    </w:p>
    <w:p w14:paraId="142AC31A" w14:textId="3F58D253" w:rsidR="005C2C56" w:rsidRDefault="005C2C56" w:rsidP="00D15FB5">
      <w:pPr>
        <w:jc w:val="left"/>
        <w:rPr>
          <w:lang w:val="x-none"/>
        </w:rPr>
      </w:pPr>
    </w:p>
    <w:p w14:paraId="4D899950" w14:textId="77777777" w:rsidR="005C2C56" w:rsidRDefault="005C2C56" w:rsidP="00D15FB5">
      <w:pPr>
        <w:jc w:val="left"/>
        <w:rPr>
          <w:lang w:val="x-none"/>
        </w:rPr>
      </w:pPr>
    </w:p>
    <w:p w14:paraId="4ED5FAD9" w14:textId="77777777" w:rsidR="003C7180" w:rsidRDefault="003C7180" w:rsidP="00D15FB5">
      <w:pPr>
        <w:jc w:val="left"/>
        <w:rPr>
          <w:b/>
          <w:sz w:val="24"/>
          <w:lang w:val="x-none"/>
        </w:rPr>
      </w:pPr>
      <w:r w:rsidRPr="00F34E4B">
        <w:rPr>
          <w:rFonts w:hint="eastAsia"/>
          <w:b/>
          <w:sz w:val="24"/>
          <w:lang w:val="x-none"/>
        </w:rPr>
        <w:t>对方组反馈意见：</w:t>
      </w:r>
    </w:p>
    <w:p w14:paraId="02052AFB" w14:textId="77777777" w:rsidR="003C7180" w:rsidRPr="00B21BBA" w:rsidRDefault="003C7180" w:rsidP="00D15FB5">
      <w:pPr>
        <w:jc w:val="left"/>
        <w:rPr>
          <w:szCs w:val="21"/>
          <w:lang w:val="x-none"/>
        </w:rPr>
      </w:pPr>
      <w:r>
        <w:rPr>
          <w:b/>
          <w:sz w:val="24"/>
          <w:lang w:val="x-none"/>
        </w:rPr>
        <w:tab/>
      </w:r>
      <w:r w:rsidRPr="00B21BBA">
        <w:rPr>
          <w:rFonts w:hint="eastAsia"/>
          <w:szCs w:val="21"/>
          <w:lang w:val="x-none"/>
        </w:rPr>
        <w:t>1</w:t>
      </w:r>
      <w:r w:rsidRPr="00B21BBA">
        <w:rPr>
          <w:szCs w:val="21"/>
          <w:lang w:val="x-none"/>
        </w:rPr>
        <w:t xml:space="preserve"> </w:t>
      </w:r>
      <w:r w:rsidRPr="00B21BBA">
        <w:rPr>
          <w:rFonts w:hint="eastAsia"/>
          <w:szCs w:val="21"/>
          <w:lang w:val="x-none"/>
        </w:rPr>
        <w:t>新闻搜索故事的优先级应该高于聊天功能，毕竟聊天功能是附加功能，而新闻搜索功能相比较而言会更加重要一点。</w:t>
      </w:r>
    </w:p>
    <w:p w14:paraId="1B4E91FD" w14:textId="77777777" w:rsidR="003C7180" w:rsidRPr="00B21BBA" w:rsidRDefault="003C7180" w:rsidP="00D15FB5">
      <w:pPr>
        <w:jc w:val="left"/>
        <w:rPr>
          <w:szCs w:val="21"/>
          <w:lang w:val="x-none"/>
        </w:rPr>
      </w:pPr>
      <w:r w:rsidRPr="00B21BBA">
        <w:rPr>
          <w:szCs w:val="21"/>
          <w:lang w:val="x-none"/>
        </w:rPr>
        <w:tab/>
      </w:r>
      <w:r w:rsidRPr="00B21BBA">
        <w:rPr>
          <w:rFonts w:hint="eastAsia"/>
          <w:szCs w:val="21"/>
          <w:lang w:val="x-none"/>
        </w:rPr>
        <w:t>2</w:t>
      </w:r>
      <w:r>
        <w:rPr>
          <w:szCs w:val="21"/>
          <w:lang w:val="x-none"/>
        </w:rPr>
        <w:t xml:space="preserve"> </w:t>
      </w:r>
      <w:r>
        <w:rPr>
          <w:rFonts w:hint="eastAsia"/>
          <w:szCs w:val="21"/>
          <w:lang w:val="x-none"/>
        </w:rPr>
        <w:t>部分故事的设计页面不是很满意</w:t>
      </w:r>
    </w:p>
    <w:p w14:paraId="3043503C" w14:textId="77777777" w:rsidR="003C7180" w:rsidRDefault="003C7180" w:rsidP="00D15FB5">
      <w:pPr>
        <w:jc w:val="left"/>
        <w:rPr>
          <w:szCs w:val="21"/>
          <w:lang w:val="x-none"/>
        </w:rPr>
      </w:pPr>
      <w:r w:rsidRPr="00B21BBA">
        <w:rPr>
          <w:rFonts w:hint="eastAsia"/>
          <w:szCs w:val="21"/>
          <w:lang w:val="x-none"/>
        </w:rPr>
        <w:tab/>
        <w:t>3</w:t>
      </w:r>
      <w:r w:rsidRPr="00B21BBA">
        <w:rPr>
          <w:szCs w:val="21"/>
          <w:lang w:val="x-none"/>
        </w:rPr>
        <w:t xml:space="preserve"> </w:t>
      </w:r>
      <w:r w:rsidRPr="00B21BBA">
        <w:rPr>
          <w:rFonts w:hint="eastAsia"/>
          <w:szCs w:val="21"/>
          <w:lang w:val="x-none"/>
        </w:rPr>
        <w:t>没有对服务器的承载能力进行提高。</w:t>
      </w:r>
    </w:p>
    <w:p w14:paraId="2169D68E" w14:textId="300D920A" w:rsidR="003C7180" w:rsidRDefault="003C7180" w:rsidP="00D15FB5">
      <w:pPr>
        <w:jc w:val="left"/>
        <w:rPr>
          <w:szCs w:val="21"/>
          <w:lang w:val="x-none"/>
        </w:rPr>
      </w:pPr>
      <w:r>
        <w:rPr>
          <w:szCs w:val="21"/>
          <w:lang w:val="x-none"/>
        </w:rPr>
        <w:tab/>
      </w:r>
      <w:r>
        <w:rPr>
          <w:rFonts w:hint="eastAsia"/>
          <w:szCs w:val="21"/>
          <w:lang w:val="x-none"/>
        </w:rPr>
        <w:t>4</w:t>
      </w:r>
      <w:r>
        <w:rPr>
          <w:szCs w:val="21"/>
          <w:lang w:val="x-none"/>
        </w:rPr>
        <w:t xml:space="preserve"> </w:t>
      </w:r>
      <w:r>
        <w:rPr>
          <w:rFonts w:hint="eastAsia"/>
          <w:szCs w:val="21"/>
          <w:lang w:val="x-none"/>
        </w:rPr>
        <w:t>总体上看，我们所设想的主体功能均被较好实现，给予你们鼓励，祝成功完成软件开发！</w:t>
      </w:r>
    </w:p>
    <w:p w14:paraId="13A85B28" w14:textId="77777777" w:rsidR="005C2C56" w:rsidRPr="00B21BBA" w:rsidRDefault="005C2C56" w:rsidP="00D15FB5">
      <w:pPr>
        <w:jc w:val="left"/>
        <w:rPr>
          <w:szCs w:val="21"/>
          <w:lang w:val="x-none"/>
        </w:rPr>
      </w:pPr>
    </w:p>
    <w:p w14:paraId="7458C75F" w14:textId="77777777" w:rsidR="003C7180" w:rsidRDefault="003C7180" w:rsidP="00D15FB5">
      <w:pPr>
        <w:jc w:val="left"/>
        <w:rPr>
          <w:b/>
          <w:sz w:val="24"/>
          <w:lang w:val="x-none"/>
        </w:rPr>
      </w:pPr>
      <w:r w:rsidRPr="00B21BBA">
        <w:rPr>
          <w:rFonts w:hint="eastAsia"/>
          <w:b/>
          <w:sz w:val="24"/>
          <w:lang w:val="x-none"/>
        </w:rPr>
        <w:t>我方的调整</w:t>
      </w:r>
      <w:r>
        <w:rPr>
          <w:rFonts w:hint="eastAsia"/>
          <w:b/>
          <w:sz w:val="24"/>
          <w:lang w:val="x-none"/>
        </w:rPr>
        <w:t>：</w:t>
      </w:r>
    </w:p>
    <w:p w14:paraId="0CE573C9" w14:textId="77777777" w:rsidR="003C7180" w:rsidRDefault="003C7180" w:rsidP="00D15FB5">
      <w:pPr>
        <w:jc w:val="left"/>
        <w:rPr>
          <w:sz w:val="24"/>
          <w:lang w:val="x-none"/>
        </w:rPr>
      </w:pPr>
      <w:r>
        <w:rPr>
          <w:b/>
          <w:sz w:val="24"/>
          <w:lang w:val="x-none"/>
        </w:rPr>
        <w:tab/>
      </w:r>
      <w:r>
        <w:rPr>
          <w:rFonts w:hint="eastAsia"/>
          <w:sz w:val="24"/>
          <w:lang w:val="x-none"/>
        </w:rPr>
        <w:t>1</w:t>
      </w:r>
      <w:r>
        <w:rPr>
          <w:sz w:val="24"/>
          <w:lang w:val="x-none"/>
        </w:rPr>
        <w:t xml:space="preserve"> </w:t>
      </w:r>
      <w:r>
        <w:rPr>
          <w:rFonts w:hint="eastAsia"/>
          <w:sz w:val="24"/>
          <w:lang w:val="x-none"/>
        </w:rPr>
        <w:t>听从对方组的意见，调整新闻搜索故事的优先级。</w:t>
      </w:r>
    </w:p>
    <w:p w14:paraId="5997ABA0" w14:textId="77777777" w:rsidR="003C7180" w:rsidRDefault="003C7180" w:rsidP="00D15FB5">
      <w:pPr>
        <w:jc w:val="left"/>
        <w:rPr>
          <w:sz w:val="24"/>
          <w:lang w:val="x-none"/>
        </w:rPr>
      </w:pPr>
      <w:r>
        <w:rPr>
          <w:sz w:val="24"/>
          <w:lang w:val="x-none"/>
        </w:rPr>
        <w:tab/>
      </w:r>
      <w:r>
        <w:rPr>
          <w:rFonts w:hint="eastAsia"/>
          <w:sz w:val="24"/>
          <w:lang w:val="x-none"/>
        </w:rPr>
        <w:t>2</w:t>
      </w:r>
      <w:r>
        <w:rPr>
          <w:sz w:val="24"/>
          <w:lang w:val="x-none"/>
        </w:rPr>
        <w:t xml:space="preserve"> </w:t>
      </w:r>
      <w:r>
        <w:rPr>
          <w:rFonts w:hint="eastAsia"/>
          <w:sz w:val="24"/>
          <w:lang w:val="x-none"/>
        </w:rPr>
        <w:t>增强相关页面的美观性。</w:t>
      </w:r>
    </w:p>
    <w:p w14:paraId="2AA00F83" w14:textId="77777777" w:rsidR="003C7180" w:rsidRDefault="003C7180" w:rsidP="00D15FB5">
      <w:pPr>
        <w:jc w:val="left"/>
        <w:rPr>
          <w:sz w:val="24"/>
          <w:lang w:val="x-none"/>
        </w:rPr>
      </w:pPr>
      <w:r>
        <w:rPr>
          <w:sz w:val="24"/>
          <w:lang w:val="x-none"/>
        </w:rPr>
        <w:tab/>
      </w:r>
      <w:r>
        <w:rPr>
          <w:rFonts w:hint="eastAsia"/>
          <w:sz w:val="24"/>
          <w:lang w:val="x-none"/>
        </w:rPr>
        <w:t>3</w:t>
      </w:r>
      <w:r>
        <w:rPr>
          <w:sz w:val="24"/>
          <w:lang w:val="x-none"/>
        </w:rPr>
        <w:t xml:space="preserve"> </w:t>
      </w:r>
      <w:r>
        <w:rPr>
          <w:rFonts w:hint="eastAsia"/>
          <w:sz w:val="24"/>
          <w:lang w:val="x-none"/>
        </w:rPr>
        <w:t>关于这一点，我们组进行了仔细了讨论。由于金钱能力的限制，我们无法租用承载能力很强的服务器。</w:t>
      </w:r>
    </w:p>
    <w:p w14:paraId="597FEE21" w14:textId="77777777" w:rsidR="003C7180" w:rsidRPr="00B21BBA" w:rsidRDefault="003C7180" w:rsidP="00D15FB5">
      <w:pPr>
        <w:jc w:val="left"/>
        <w:rPr>
          <w:sz w:val="24"/>
          <w:lang w:val="x-none"/>
        </w:rPr>
      </w:pPr>
      <w:r>
        <w:rPr>
          <w:sz w:val="24"/>
          <w:lang w:val="x-none"/>
        </w:rPr>
        <w:tab/>
      </w:r>
      <w:r>
        <w:rPr>
          <w:rFonts w:hint="eastAsia"/>
          <w:sz w:val="24"/>
          <w:lang w:val="x-none"/>
        </w:rPr>
        <w:t>4</w:t>
      </w:r>
      <w:r>
        <w:rPr>
          <w:sz w:val="24"/>
          <w:lang w:val="x-none"/>
        </w:rPr>
        <w:t xml:space="preserve"> </w:t>
      </w:r>
      <w:r>
        <w:rPr>
          <w:rFonts w:hint="eastAsia"/>
          <w:sz w:val="24"/>
          <w:lang w:val="x-none"/>
        </w:rPr>
        <w:t>向对方组的鼓励表示感谢！</w:t>
      </w:r>
    </w:p>
    <w:p w14:paraId="1BDF4427" w14:textId="77777777" w:rsidR="000A6893" w:rsidRDefault="003C7180" w:rsidP="003C7180">
      <w:pPr>
        <w:pStyle w:val="10"/>
        <w:numPr>
          <w:ilvl w:val="0"/>
          <w:numId w:val="20"/>
        </w:numPr>
        <w:jc w:val="left"/>
        <w:rPr>
          <w:sz w:val="32"/>
          <w:szCs w:val="32"/>
          <w:lang w:eastAsia="zh-CN"/>
        </w:rPr>
      </w:pPr>
      <w:bookmarkStart w:id="32" w:name="_Toc463419409"/>
      <w:r>
        <w:rPr>
          <w:rFonts w:hint="eastAsia"/>
          <w:sz w:val="32"/>
          <w:szCs w:val="32"/>
          <w:lang w:eastAsia="zh-CN"/>
        </w:rPr>
        <w:lastRenderedPageBreak/>
        <w:t>计划与实际进度</w:t>
      </w:r>
      <w:bookmarkEnd w:id="19"/>
      <w:bookmarkEnd w:id="20"/>
      <w:bookmarkEnd w:id="32"/>
    </w:p>
    <w:tbl>
      <w:tblPr>
        <w:tblW w:w="52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1"/>
        <w:gridCol w:w="2226"/>
        <w:gridCol w:w="2316"/>
        <w:gridCol w:w="3051"/>
      </w:tblGrid>
      <w:tr w:rsidR="000A6893" w:rsidRPr="00861C0F" w14:paraId="75DDB05E" w14:textId="77777777" w:rsidTr="00756510">
        <w:tc>
          <w:tcPr>
            <w:tcW w:w="608" w:type="pct"/>
          </w:tcPr>
          <w:p w14:paraId="5F464FAD" w14:textId="77777777" w:rsidR="000A6893" w:rsidRPr="00861C0F" w:rsidRDefault="000A6893" w:rsidP="0055507C">
            <w:pPr>
              <w:jc w:val="left"/>
              <w:rPr>
                <w:lang w:val="x-none"/>
              </w:rPr>
            </w:pPr>
            <w:r w:rsidRPr="00861C0F">
              <w:rPr>
                <w:rFonts w:hint="eastAsia"/>
                <w:lang w:val="x-none"/>
              </w:rPr>
              <w:t>任务</w:t>
            </w:r>
            <w:r w:rsidR="00936BF8">
              <w:rPr>
                <w:rFonts w:hint="eastAsia"/>
                <w:lang w:val="x-none"/>
              </w:rPr>
              <w:t>名称</w:t>
            </w:r>
          </w:p>
        </w:tc>
        <w:tc>
          <w:tcPr>
            <w:tcW w:w="1290" w:type="pct"/>
          </w:tcPr>
          <w:p w14:paraId="276B92F0" w14:textId="77777777" w:rsidR="000A6893" w:rsidRPr="00861C0F" w:rsidRDefault="000A6893" w:rsidP="0055507C">
            <w:pPr>
              <w:jc w:val="left"/>
              <w:rPr>
                <w:lang w:val="x-none"/>
              </w:rPr>
            </w:pPr>
            <w:r w:rsidRPr="00861C0F">
              <w:rPr>
                <w:rFonts w:hint="eastAsia"/>
                <w:lang w:val="x-none"/>
              </w:rPr>
              <w:t>计划时间长度（分钟）</w:t>
            </w:r>
          </w:p>
        </w:tc>
        <w:tc>
          <w:tcPr>
            <w:tcW w:w="1341" w:type="pct"/>
          </w:tcPr>
          <w:p w14:paraId="64F0DB06" w14:textId="77777777" w:rsidR="000A6893" w:rsidRPr="00861C0F" w:rsidRDefault="000A6893" w:rsidP="0055507C">
            <w:pPr>
              <w:jc w:val="left"/>
              <w:rPr>
                <w:lang w:val="x-none"/>
              </w:rPr>
            </w:pPr>
            <w:r w:rsidRPr="00861C0F">
              <w:rPr>
                <w:rFonts w:hint="eastAsia"/>
                <w:lang w:val="x-none"/>
              </w:rPr>
              <w:t>实际耗费时间（分钟）</w:t>
            </w:r>
          </w:p>
        </w:tc>
        <w:tc>
          <w:tcPr>
            <w:tcW w:w="1761" w:type="pct"/>
          </w:tcPr>
          <w:p w14:paraId="070F6D38" w14:textId="77777777" w:rsidR="000A6893" w:rsidRPr="00861C0F" w:rsidRDefault="000A6893" w:rsidP="0055507C">
            <w:pPr>
              <w:jc w:val="left"/>
              <w:rPr>
                <w:lang w:val="x-none"/>
              </w:rPr>
            </w:pPr>
            <w:r w:rsidRPr="00861C0F">
              <w:rPr>
                <w:rFonts w:hint="eastAsia"/>
                <w:lang w:val="x-none"/>
              </w:rPr>
              <w:t>提前或延期的原因分析</w:t>
            </w:r>
          </w:p>
        </w:tc>
      </w:tr>
      <w:tr w:rsidR="005C2C56" w:rsidRPr="00861C0F" w14:paraId="6F0EEF57" w14:textId="77777777" w:rsidTr="00756510">
        <w:tc>
          <w:tcPr>
            <w:tcW w:w="608" w:type="pct"/>
          </w:tcPr>
          <w:p w14:paraId="08D7C5DA" w14:textId="594BA9D0" w:rsidR="005C2C56" w:rsidRPr="00861C0F" w:rsidRDefault="005C2C56" w:rsidP="0055507C">
            <w:pPr>
              <w:jc w:val="left"/>
              <w:rPr>
                <w:lang w:val="x-none"/>
              </w:rPr>
            </w:pPr>
            <w:r>
              <w:rPr>
                <w:rFonts w:hint="eastAsia"/>
                <w:lang w:val="x-none"/>
              </w:rPr>
              <w:t>问题设计</w:t>
            </w:r>
          </w:p>
        </w:tc>
        <w:tc>
          <w:tcPr>
            <w:tcW w:w="1290" w:type="pct"/>
          </w:tcPr>
          <w:p w14:paraId="58CDFD75" w14:textId="17841FAC" w:rsidR="005C2C56" w:rsidRPr="00861C0F" w:rsidRDefault="005C2C56" w:rsidP="0055507C">
            <w:pPr>
              <w:jc w:val="left"/>
              <w:rPr>
                <w:lang w:val="x-none"/>
              </w:rPr>
            </w:pPr>
            <w:r>
              <w:rPr>
                <w:rFonts w:hint="eastAsia"/>
                <w:lang w:val="x-none"/>
              </w:rPr>
              <w:t>30</w:t>
            </w:r>
          </w:p>
        </w:tc>
        <w:tc>
          <w:tcPr>
            <w:tcW w:w="1341" w:type="pct"/>
          </w:tcPr>
          <w:p w14:paraId="7181535C" w14:textId="079D4320" w:rsidR="005C2C56" w:rsidRPr="00861C0F" w:rsidRDefault="005C2C56" w:rsidP="0055507C">
            <w:pPr>
              <w:jc w:val="left"/>
              <w:rPr>
                <w:lang w:val="x-none"/>
              </w:rPr>
            </w:pPr>
            <w:r>
              <w:rPr>
                <w:rFonts w:hint="eastAsia"/>
                <w:lang w:val="x-none"/>
              </w:rPr>
              <w:t>40</w:t>
            </w:r>
          </w:p>
        </w:tc>
        <w:tc>
          <w:tcPr>
            <w:tcW w:w="1761" w:type="pct"/>
          </w:tcPr>
          <w:p w14:paraId="0967D2CE" w14:textId="05DB36A7" w:rsidR="005C2C56" w:rsidRPr="00861C0F" w:rsidRDefault="005C2C56" w:rsidP="0055507C">
            <w:pPr>
              <w:jc w:val="left"/>
              <w:rPr>
                <w:lang w:val="x-none"/>
              </w:rPr>
            </w:pPr>
            <w:r>
              <w:rPr>
                <w:rFonts w:hint="eastAsia"/>
                <w:lang w:val="x-none"/>
              </w:rPr>
              <w:t>我组成员聚集在一起设计问题，刚开始有些摸不着头脑。</w:t>
            </w:r>
          </w:p>
        </w:tc>
      </w:tr>
      <w:tr w:rsidR="000A6893" w:rsidRPr="00861C0F" w14:paraId="17CF0DB9" w14:textId="77777777" w:rsidTr="00756510">
        <w:tc>
          <w:tcPr>
            <w:tcW w:w="608" w:type="pct"/>
          </w:tcPr>
          <w:p w14:paraId="54C3FABC" w14:textId="77777777" w:rsidR="000A6893" w:rsidRPr="00861C0F" w:rsidRDefault="00F41ECD" w:rsidP="0055507C">
            <w:pPr>
              <w:jc w:val="left"/>
              <w:rPr>
                <w:lang w:val="x-none"/>
              </w:rPr>
            </w:pPr>
            <w:r>
              <w:rPr>
                <w:rFonts w:hint="eastAsia"/>
                <w:lang w:val="x-none"/>
              </w:rPr>
              <w:t>需求获取</w:t>
            </w:r>
          </w:p>
        </w:tc>
        <w:tc>
          <w:tcPr>
            <w:tcW w:w="1290" w:type="pct"/>
          </w:tcPr>
          <w:p w14:paraId="7D76F069" w14:textId="77777777" w:rsidR="000A6893" w:rsidRPr="00861C0F" w:rsidRDefault="00F41ECD" w:rsidP="0055507C">
            <w:pPr>
              <w:jc w:val="left"/>
              <w:rPr>
                <w:lang w:val="x-none"/>
              </w:rPr>
            </w:pPr>
            <w:r>
              <w:rPr>
                <w:rFonts w:hint="eastAsia"/>
                <w:lang w:val="x-none"/>
              </w:rPr>
              <w:t>80</w:t>
            </w:r>
          </w:p>
        </w:tc>
        <w:tc>
          <w:tcPr>
            <w:tcW w:w="1341" w:type="pct"/>
          </w:tcPr>
          <w:p w14:paraId="56F1DE7C" w14:textId="77777777" w:rsidR="000A6893" w:rsidRPr="00861C0F" w:rsidRDefault="00F41ECD" w:rsidP="0055507C">
            <w:pPr>
              <w:jc w:val="left"/>
              <w:rPr>
                <w:lang w:val="x-none"/>
              </w:rPr>
            </w:pPr>
            <w:r>
              <w:rPr>
                <w:rFonts w:hint="eastAsia"/>
                <w:lang w:val="x-none"/>
              </w:rPr>
              <w:t>80</w:t>
            </w:r>
          </w:p>
        </w:tc>
        <w:tc>
          <w:tcPr>
            <w:tcW w:w="1761" w:type="pct"/>
          </w:tcPr>
          <w:p w14:paraId="17F11C15" w14:textId="77777777" w:rsidR="000A6893" w:rsidRPr="00861C0F" w:rsidRDefault="00F41ECD" w:rsidP="0055507C">
            <w:pPr>
              <w:jc w:val="left"/>
              <w:rPr>
                <w:lang w:val="x-none"/>
              </w:rPr>
            </w:pPr>
            <w:r>
              <w:rPr>
                <w:rFonts w:hint="eastAsia"/>
                <w:lang w:val="x-none"/>
              </w:rPr>
              <w:t>在实验课上，大家利用实验课的时间互相进行需求获取</w:t>
            </w:r>
          </w:p>
        </w:tc>
      </w:tr>
      <w:tr w:rsidR="000A6893" w:rsidRPr="00861C0F" w14:paraId="490D9164" w14:textId="77777777" w:rsidTr="00756510">
        <w:tc>
          <w:tcPr>
            <w:tcW w:w="608" w:type="pct"/>
          </w:tcPr>
          <w:p w14:paraId="7D4E3F9B" w14:textId="2245C402" w:rsidR="000A6893" w:rsidRPr="00861C0F" w:rsidRDefault="004D1D66" w:rsidP="0055507C">
            <w:pPr>
              <w:jc w:val="left"/>
              <w:rPr>
                <w:lang w:val="x-none"/>
              </w:rPr>
            </w:pPr>
            <w:r>
              <w:rPr>
                <w:rFonts w:hint="eastAsia"/>
                <w:lang w:val="x-none"/>
              </w:rPr>
              <w:t>需求分析</w:t>
            </w:r>
          </w:p>
        </w:tc>
        <w:tc>
          <w:tcPr>
            <w:tcW w:w="1290" w:type="pct"/>
          </w:tcPr>
          <w:p w14:paraId="3DEB0F80" w14:textId="2EC7C69D" w:rsidR="000A6893" w:rsidRPr="00861C0F" w:rsidRDefault="004D1D66" w:rsidP="0055507C">
            <w:pPr>
              <w:jc w:val="left"/>
              <w:rPr>
                <w:lang w:val="x-none"/>
              </w:rPr>
            </w:pPr>
            <w:r>
              <w:rPr>
                <w:rFonts w:hint="eastAsia"/>
                <w:lang w:val="x-none"/>
              </w:rPr>
              <w:t>50</w:t>
            </w:r>
          </w:p>
        </w:tc>
        <w:tc>
          <w:tcPr>
            <w:tcW w:w="1341" w:type="pct"/>
          </w:tcPr>
          <w:p w14:paraId="7DBE7471" w14:textId="36010EA0" w:rsidR="000A6893" w:rsidRPr="00861C0F" w:rsidRDefault="004D1D66" w:rsidP="0055507C">
            <w:pPr>
              <w:jc w:val="left"/>
              <w:rPr>
                <w:lang w:val="x-none"/>
              </w:rPr>
            </w:pPr>
            <w:r>
              <w:rPr>
                <w:rFonts w:hint="eastAsia"/>
                <w:lang w:val="x-none"/>
              </w:rPr>
              <w:t>40</w:t>
            </w:r>
          </w:p>
        </w:tc>
        <w:tc>
          <w:tcPr>
            <w:tcW w:w="1761" w:type="pct"/>
          </w:tcPr>
          <w:p w14:paraId="0E86162E" w14:textId="32FB0716" w:rsidR="000A6893" w:rsidRPr="00861C0F" w:rsidRDefault="004D1D66" w:rsidP="0055507C">
            <w:pPr>
              <w:jc w:val="left"/>
              <w:rPr>
                <w:lang w:val="x-none"/>
              </w:rPr>
            </w:pPr>
            <w:r>
              <w:rPr>
                <w:rFonts w:hint="eastAsia"/>
                <w:lang w:val="x-none"/>
              </w:rPr>
              <w:t>大家一起讨论，进展顺利，提前完成任务</w:t>
            </w:r>
          </w:p>
        </w:tc>
      </w:tr>
      <w:tr w:rsidR="000A6893" w:rsidRPr="00861C0F" w14:paraId="244A856F" w14:textId="77777777" w:rsidTr="00756510">
        <w:tc>
          <w:tcPr>
            <w:tcW w:w="608" w:type="pct"/>
          </w:tcPr>
          <w:p w14:paraId="288F8963" w14:textId="6A1FF2A3" w:rsidR="000A6893" w:rsidRPr="004D1D66" w:rsidRDefault="004D1D66" w:rsidP="0055507C">
            <w:pPr>
              <w:jc w:val="left"/>
            </w:pPr>
            <w:r>
              <w:rPr>
                <w:rFonts w:hint="eastAsia"/>
              </w:rPr>
              <w:t>Versionone</w:t>
            </w:r>
          </w:p>
        </w:tc>
        <w:tc>
          <w:tcPr>
            <w:tcW w:w="1290" w:type="pct"/>
          </w:tcPr>
          <w:p w14:paraId="25966F90" w14:textId="3E373C8A" w:rsidR="000A6893" w:rsidRPr="00861C0F" w:rsidRDefault="004D1D66" w:rsidP="0055507C">
            <w:pPr>
              <w:jc w:val="left"/>
              <w:rPr>
                <w:lang w:val="x-none"/>
              </w:rPr>
            </w:pPr>
            <w:r>
              <w:rPr>
                <w:rFonts w:hint="eastAsia"/>
                <w:lang w:val="x-none"/>
              </w:rPr>
              <w:t>30</w:t>
            </w:r>
          </w:p>
        </w:tc>
        <w:tc>
          <w:tcPr>
            <w:tcW w:w="1341" w:type="pct"/>
          </w:tcPr>
          <w:p w14:paraId="17429D90" w14:textId="1C357CD0" w:rsidR="000A6893" w:rsidRPr="00861C0F" w:rsidRDefault="004D1D66" w:rsidP="0055507C">
            <w:pPr>
              <w:jc w:val="left"/>
              <w:rPr>
                <w:lang w:val="x-none"/>
              </w:rPr>
            </w:pPr>
            <w:r>
              <w:rPr>
                <w:rFonts w:hint="eastAsia"/>
                <w:lang w:val="x-none"/>
              </w:rPr>
              <w:t>73</w:t>
            </w:r>
          </w:p>
        </w:tc>
        <w:tc>
          <w:tcPr>
            <w:tcW w:w="1761" w:type="pct"/>
          </w:tcPr>
          <w:p w14:paraId="71A36444" w14:textId="598B0164" w:rsidR="000A6893" w:rsidRPr="00861C0F" w:rsidRDefault="004D1D66" w:rsidP="0055507C">
            <w:pPr>
              <w:jc w:val="left"/>
              <w:rPr>
                <w:lang w:val="x-none"/>
              </w:rPr>
            </w:pPr>
            <w:r>
              <w:rPr>
                <w:rFonts w:hint="eastAsia"/>
                <w:lang w:val="x-none"/>
              </w:rPr>
              <w:t>刚开始接触这个软件有点懵，不过熟悉了之后操作起来就容易了许多</w:t>
            </w:r>
          </w:p>
        </w:tc>
      </w:tr>
      <w:tr w:rsidR="004D1D66" w:rsidRPr="00861C0F" w14:paraId="1046E453" w14:textId="77777777" w:rsidTr="00756510">
        <w:tc>
          <w:tcPr>
            <w:tcW w:w="608" w:type="pct"/>
          </w:tcPr>
          <w:p w14:paraId="0D7C4FA0" w14:textId="7AD35EF2" w:rsidR="004D1D66" w:rsidRDefault="004D1D66" w:rsidP="0055507C">
            <w:pPr>
              <w:jc w:val="left"/>
            </w:pPr>
            <w:r>
              <w:rPr>
                <w:rFonts w:hint="eastAsia"/>
              </w:rPr>
              <w:t>故事原型的设计</w:t>
            </w:r>
          </w:p>
        </w:tc>
        <w:tc>
          <w:tcPr>
            <w:tcW w:w="1290" w:type="pct"/>
          </w:tcPr>
          <w:p w14:paraId="750756EF" w14:textId="7A21B5F3" w:rsidR="004D1D66" w:rsidRDefault="004D1D66" w:rsidP="0055507C">
            <w:pPr>
              <w:jc w:val="left"/>
              <w:rPr>
                <w:lang w:val="x-none"/>
              </w:rPr>
            </w:pPr>
            <w:r>
              <w:rPr>
                <w:rFonts w:hint="eastAsia"/>
                <w:lang w:val="x-none"/>
              </w:rPr>
              <w:t>120</w:t>
            </w:r>
          </w:p>
        </w:tc>
        <w:tc>
          <w:tcPr>
            <w:tcW w:w="1341" w:type="pct"/>
          </w:tcPr>
          <w:p w14:paraId="359EF64D" w14:textId="43EFED0D" w:rsidR="004D1D66" w:rsidRDefault="004D1D66" w:rsidP="0055507C">
            <w:pPr>
              <w:jc w:val="left"/>
              <w:rPr>
                <w:lang w:val="x-none"/>
              </w:rPr>
            </w:pPr>
            <w:r>
              <w:rPr>
                <w:rFonts w:hint="eastAsia"/>
                <w:lang w:val="x-none"/>
              </w:rPr>
              <w:t>190</w:t>
            </w:r>
          </w:p>
        </w:tc>
        <w:tc>
          <w:tcPr>
            <w:tcW w:w="1761" w:type="pct"/>
          </w:tcPr>
          <w:p w14:paraId="2E5BBBF8" w14:textId="58ED2B35" w:rsidR="004D1D66" w:rsidRDefault="004D1D66" w:rsidP="0055507C">
            <w:pPr>
              <w:jc w:val="left"/>
              <w:rPr>
                <w:lang w:val="x-none"/>
              </w:rPr>
            </w:pPr>
            <w:r>
              <w:rPr>
                <w:rFonts w:hint="eastAsia"/>
                <w:lang w:val="x-none"/>
              </w:rPr>
              <w:t>设计本身就需要耗费大量的时间。在使用</w:t>
            </w:r>
            <w:r>
              <w:rPr>
                <w:rFonts w:hint="eastAsia"/>
                <w:lang w:val="x-none"/>
              </w:rPr>
              <w:t>Mockup</w:t>
            </w:r>
            <w:r>
              <w:rPr>
                <w:lang w:val="x-none"/>
              </w:rPr>
              <w:t xml:space="preserve"> </w:t>
            </w:r>
            <w:r>
              <w:rPr>
                <w:rFonts w:hint="eastAsia"/>
                <w:lang w:val="x-none"/>
              </w:rPr>
              <w:t>Builder</w:t>
            </w:r>
            <w:r>
              <w:rPr>
                <w:lang w:val="x-none"/>
              </w:rPr>
              <w:t xml:space="preserve"> </w:t>
            </w:r>
            <w:r>
              <w:rPr>
                <w:rFonts w:hint="eastAsia"/>
                <w:lang w:val="x-none"/>
              </w:rPr>
              <w:t>这个软件进行设计的过程中，由于刚开始不太熟悉这个软件，首先几次的设计做完之后，这个软件都会崩溃掉，无奈还要重做。</w:t>
            </w:r>
          </w:p>
        </w:tc>
      </w:tr>
      <w:tr w:rsidR="004D1D66" w:rsidRPr="00861C0F" w14:paraId="2904B2D4" w14:textId="77777777" w:rsidTr="00756510">
        <w:tc>
          <w:tcPr>
            <w:tcW w:w="608" w:type="pct"/>
          </w:tcPr>
          <w:p w14:paraId="43CC5D29" w14:textId="67B90B26" w:rsidR="004D1D66" w:rsidRDefault="004D1D66" w:rsidP="0055507C">
            <w:pPr>
              <w:jc w:val="left"/>
            </w:pPr>
            <w:r>
              <w:rPr>
                <w:rFonts w:hint="eastAsia"/>
              </w:rPr>
              <w:t>需求评审</w:t>
            </w:r>
          </w:p>
        </w:tc>
        <w:tc>
          <w:tcPr>
            <w:tcW w:w="1290" w:type="pct"/>
          </w:tcPr>
          <w:p w14:paraId="121EB634" w14:textId="06F0C692" w:rsidR="004D1D66" w:rsidRDefault="004D1D66" w:rsidP="0055507C">
            <w:pPr>
              <w:jc w:val="left"/>
              <w:rPr>
                <w:lang w:val="x-none"/>
              </w:rPr>
            </w:pPr>
            <w:r>
              <w:rPr>
                <w:rFonts w:hint="eastAsia"/>
                <w:lang w:val="x-none"/>
              </w:rPr>
              <w:t>80</w:t>
            </w:r>
          </w:p>
        </w:tc>
        <w:tc>
          <w:tcPr>
            <w:tcW w:w="1341" w:type="pct"/>
          </w:tcPr>
          <w:p w14:paraId="3F40A73B" w14:textId="1D0B9B46" w:rsidR="004D1D66" w:rsidRDefault="004D1D66" w:rsidP="0055507C">
            <w:pPr>
              <w:jc w:val="left"/>
              <w:rPr>
                <w:lang w:val="x-none"/>
              </w:rPr>
            </w:pPr>
            <w:r>
              <w:rPr>
                <w:rFonts w:hint="eastAsia"/>
                <w:lang w:val="x-none"/>
              </w:rPr>
              <w:t>80</w:t>
            </w:r>
          </w:p>
        </w:tc>
        <w:tc>
          <w:tcPr>
            <w:tcW w:w="1761" w:type="pct"/>
          </w:tcPr>
          <w:p w14:paraId="2E5C6112" w14:textId="32BCE741" w:rsidR="004D1D66" w:rsidRDefault="004D1D66" w:rsidP="0055507C">
            <w:pPr>
              <w:jc w:val="left"/>
              <w:rPr>
                <w:lang w:val="x-none"/>
              </w:rPr>
            </w:pPr>
            <w:r>
              <w:rPr>
                <w:rFonts w:hint="eastAsia"/>
                <w:lang w:val="x-none"/>
              </w:rPr>
              <w:t>对方组和我组如约进行了需求评审。</w:t>
            </w:r>
          </w:p>
        </w:tc>
      </w:tr>
    </w:tbl>
    <w:p w14:paraId="59EDA932" w14:textId="77777777" w:rsidR="000A6893" w:rsidRPr="00523D6F" w:rsidRDefault="000A6893" w:rsidP="003C7180">
      <w:pPr>
        <w:pStyle w:val="10"/>
        <w:numPr>
          <w:ilvl w:val="0"/>
          <w:numId w:val="20"/>
        </w:numPr>
        <w:jc w:val="left"/>
        <w:rPr>
          <w:sz w:val="32"/>
          <w:szCs w:val="32"/>
          <w:lang w:eastAsia="zh-CN"/>
        </w:rPr>
      </w:pPr>
      <w:bookmarkStart w:id="33" w:name="_Toc387749659"/>
      <w:bookmarkStart w:id="34" w:name="_Toc387752313"/>
      <w:bookmarkStart w:id="35" w:name="_Toc387763397"/>
      <w:bookmarkStart w:id="36" w:name="_Toc463419410"/>
      <w:r>
        <w:rPr>
          <w:rFonts w:hint="eastAsia"/>
          <w:sz w:val="32"/>
          <w:szCs w:val="32"/>
          <w:lang w:eastAsia="zh-CN"/>
        </w:rPr>
        <w:t>小结</w:t>
      </w:r>
      <w:bookmarkEnd w:id="33"/>
      <w:bookmarkEnd w:id="34"/>
      <w:bookmarkEnd w:id="35"/>
      <w:bookmarkEnd w:id="36"/>
    </w:p>
    <w:p w14:paraId="0D80D402" w14:textId="7F0EF6BF" w:rsidR="00867670" w:rsidRDefault="00867670" w:rsidP="0055507C">
      <w:pPr>
        <w:numPr>
          <w:ilvl w:val="0"/>
          <w:numId w:val="23"/>
        </w:numPr>
        <w:jc w:val="left"/>
      </w:pPr>
      <w:r>
        <w:rPr>
          <w:rFonts w:hint="eastAsia"/>
        </w:rPr>
        <w:t>你认为面对面的需求获取是否可帮助开发者澄清用户需求？</w:t>
      </w:r>
    </w:p>
    <w:p w14:paraId="7C1CF737" w14:textId="25B867F2" w:rsidR="005C2C56" w:rsidRDefault="005C2C56" w:rsidP="005C2C56">
      <w:pPr>
        <w:ind w:left="420" w:firstLineChars="200" w:firstLine="420"/>
        <w:jc w:val="left"/>
      </w:pPr>
      <w:r>
        <w:rPr>
          <w:rFonts w:hint="eastAsia"/>
        </w:rPr>
        <w:t>是。通过这种面对面交谈的方式，开发者可以清楚地了解到用户的需求，从而使开发者在开发软件之前对自己所研发的产品有一个明确的方向和大致的框架。在今后发布到市场之后，它的实用性才会更高，</w:t>
      </w:r>
      <w:r w:rsidR="00E41E87">
        <w:rPr>
          <w:rFonts w:hint="eastAsia"/>
        </w:rPr>
        <w:t>才会更加吸引用户，从而带来巨大的商业价值。而且相对与其他方式而言，面对面交谈方式是最能说明白问题的，从而也是最有效的。</w:t>
      </w:r>
    </w:p>
    <w:p w14:paraId="22521956" w14:textId="1F7D68FE" w:rsidR="00867670" w:rsidRDefault="00867670" w:rsidP="0055507C">
      <w:pPr>
        <w:numPr>
          <w:ilvl w:val="0"/>
          <w:numId w:val="23"/>
        </w:numPr>
        <w:jc w:val="left"/>
      </w:pPr>
      <w:r>
        <w:rPr>
          <w:rFonts w:hint="eastAsia"/>
        </w:rPr>
        <w:t>在面对面需求获取时，</w:t>
      </w:r>
      <w:r w:rsidR="00B67A54">
        <w:rPr>
          <w:rFonts w:hint="eastAsia"/>
        </w:rPr>
        <w:t>你是否总结出</w:t>
      </w:r>
      <w:r>
        <w:rPr>
          <w:rFonts w:hint="eastAsia"/>
        </w:rPr>
        <w:t>恰当的策略</w:t>
      </w:r>
      <w:r w:rsidR="00B67A54">
        <w:rPr>
          <w:rFonts w:hint="eastAsia"/>
        </w:rPr>
        <w:t>，可以与</w:t>
      </w:r>
      <w:r>
        <w:rPr>
          <w:rFonts w:hint="eastAsia"/>
        </w:rPr>
        <w:t>用户进行</w:t>
      </w:r>
      <w:r w:rsidR="00B67A54">
        <w:rPr>
          <w:rFonts w:hint="eastAsia"/>
        </w:rPr>
        <w:t>高效率的</w:t>
      </w:r>
      <w:r>
        <w:rPr>
          <w:rFonts w:hint="eastAsia"/>
        </w:rPr>
        <w:t>沟通？</w:t>
      </w:r>
      <w:r w:rsidR="00B67A54">
        <w:rPr>
          <w:rFonts w:hint="eastAsia"/>
        </w:rPr>
        <w:t>在该过程中，你们收获了什么经验与教训？</w:t>
      </w:r>
    </w:p>
    <w:p w14:paraId="293195F1" w14:textId="4B6440AC" w:rsidR="00E41E87" w:rsidRDefault="00E41E87" w:rsidP="00E41E87">
      <w:pPr>
        <w:ind w:left="420" w:firstLine="420"/>
        <w:jc w:val="left"/>
      </w:pPr>
      <w:r>
        <w:rPr>
          <w:rFonts w:hint="eastAsia"/>
        </w:rPr>
        <w:t>是。在与客户交流的过程中，我们尽量要设身处地的为客户着想。例如，在与客户沟通之前，我们可以先把自己想象为客户，想一想客户究竟想要知道哪些事情，</w:t>
      </w:r>
      <w:r w:rsidR="00990904">
        <w:rPr>
          <w:rFonts w:hint="eastAsia"/>
        </w:rPr>
        <w:t>客户能在哪些方法给予我们的开发设计以建设性的建议。</w:t>
      </w:r>
      <w:r>
        <w:rPr>
          <w:rFonts w:hint="eastAsia"/>
        </w:rPr>
        <w:t>从而以便与我们在设计问题的时候更加贴近用户所能接受与回答的。</w:t>
      </w:r>
    </w:p>
    <w:p w14:paraId="7AC91D78" w14:textId="5E324A55" w:rsidR="00E41E87" w:rsidRDefault="00E41E87" w:rsidP="00990904">
      <w:pPr>
        <w:ind w:left="420" w:firstLine="420"/>
        <w:jc w:val="left"/>
      </w:pPr>
      <w:r>
        <w:rPr>
          <w:rFonts w:hint="eastAsia"/>
        </w:rPr>
        <w:t>在本次实验的该过程中，刚开始由于我们没有从用户的角度出发，设计了一些用户难以回答甚至无法回答的问题，导致现场十分尴尬，而且也没有很好的获取我们的需求，浪费了时间，但在今后的</w:t>
      </w:r>
      <w:r w:rsidR="00990904">
        <w:rPr>
          <w:rFonts w:hint="eastAsia"/>
        </w:rPr>
        <w:t>面对面获取需求的过程中，我们一定会吸取这次的经验教训，高效地与用户进行沟通。</w:t>
      </w:r>
    </w:p>
    <w:p w14:paraId="42A2AC18" w14:textId="716C4424" w:rsidR="00B67A54" w:rsidRDefault="00B67A54" w:rsidP="0055507C">
      <w:pPr>
        <w:numPr>
          <w:ilvl w:val="0"/>
          <w:numId w:val="23"/>
        </w:numPr>
        <w:jc w:val="left"/>
      </w:pPr>
      <w:r>
        <w:rPr>
          <w:rFonts w:hint="eastAsia"/>
        </w:rPr>
        <w:lastRenderedPageBreak/>
        <w:t>你们小组如何完成用户故事的优先级指定和工作量规划？有何经验与教训？</w:t>
      </w:r>
    </w:p>
    <w:p w14:paraId="617EFB75" w14:textId="5D82BA25" w:rsidR="00990904" w:rsidRDefault="00990904" w:rsidP="00990904">
      <w:pPr>
        <w:ind w:left="420" w:firstLine="420"/>
        <w:jc w:val="left"/>
      </w:pPr>
      <w:r>
        <w:rPr>
          <w:rFonts w:hint="eastAsia"/>
        </w:rPr>
        <w:t>在获取需求之后，我们小组在一起进行了讨论，结合我们实际的情况以及项目基本功能的需求，我们给予不同功能故事以不同的优先级，针对每个人的不同方面的技术能力和时间，为每个人安排了其对应了工作。</w:t>
      </w:r>
    </w:p>
    <w:p w14:paraId="7B2BFA33" w14:textId="148E957D" w:rsidR="00990904" w:rsidRDefault="00990904" w:rsidP="00990904">
      <w:pPr>
        <w:ind w:left="420" w:firstLine="420"/>
        <w:jc w:val="left"/>
      </w:pPr>
      <w:r>
        <w:rPr>
          <w:rFonts w:hint="eastAsia"/>
        </w:rPr>
        <w:t>我们感觉，在此方面我们小组做的很好，合理的划分了故事的优先级，同时工作量的分配也是恰到好处。</w:t>
      </w:r>
    </w:p>
    <w:p w14:paraId="75B0E2DE" w14:textId="6437AD3B" w:rsidR="001557A1" w:rsidRDefault="001557A1" w:rsidP="0055507C">
      <w:pPr>
        <w:numPr>
          <w:ilvl w:val="0"/>
          <w:numId w:val="23"/>
        </w:numPr>
        <w:jc w:val="left"/>
      </w:pPr>
      <w:r>
        <w:rPr>
          <w:rFonts w:hint="eastAsia"/>
        </w:rPr>
        <w:t>你对</w:t>
      </w:r>
      <w:r>
        <w:rPr>
          <w:rFonts w:hint="eastAsia"/>
        </w:rPr>
        <w:t>VersionOne</w:t>
      </w:r>
      <w:r>
        <w:rPr>
          <w:rFonts w:hint="eastAsia"/>
        </w:rPr>
        <w:t>这个敏捷项目管理工具怎么看？</w:t>
      </w:r>
    </w:p>
    <w:p w14:paraId="46FD8B8C" w14:textId="6DBF74B6" w:rsidR="00990904" w:rsidRDefault="00990904" w:rsidP="00990904">
      <w:pPr>
        <w:ind w:left="420" w:firstLine="420"/>
        <w:jc w:val="left"/>
      </w:pPr>
      <w:r>
        <w:rPr>
          <w:rFonts w:hint="eastAsia"/>
        </w:rPr>
        <w:t>第一次接触这个软件时候，首先感觉这个网站真的好卡，注册了好半天，点击按钮根本没反应。但从</w:t>
      </w:r>
      <w:r>
        <w:rPr>
          <w:rFonts w:hint="eastAsia"/>
        </w:rPr>
        <w:t>qq</w:t>
      </w:r>
      <w:r>
        <w:rPr>
          <w:rFonts w:hint="eastAsia"/>
        </w:rPr>
        <w:t>邮箱点击链接进去之后就好了许多。</w:t>
      </w:r>
    </w:p>
    <w:p w14:paraId="64ED6645" w14:textId="42A6D292" w:rsidR="00990904" w:rsidRDefault="00B86675" w:rsidP="00990904">
      <w:pPr>
        <w:ind w:left="420" w:firstLine="420"/>
        <w:jc w:val="left"/>
      </w:pPr>
      <w:r>
        <w:rPr>
          <w:rFonts w:hint="eastAsia"/>
        </w:rPr>
        <w:t>进入其管理页面后，</w:t>
      </w:r>
      <w:r w:rsidR="00990904">
        <w:rPr>
          <w:rFonts w:hint="eastAsia"/>
        </w:rPr>
        <w:t>首先，我感觉页面有些复杂，刚开始有点迷茫，不知从何处下手。但当我逐渐摸清楚它的套路之后，我深深地爱上了这款项目管理工具，</w:t>
      </w:r>
      <w:r w:rsidR="00990904">
        <w:rPr>
          <w:rFonts w:hint="eastAsia"/>
        </w:rPr>
        <w:t>VersionOne</w:t>
      </w:r>
      <w:r w:rsidR="00990904">
        <w:rPr>
          <w:rFonts w:hint="eastAsia"/>
        </w:rPr>
        <w:t>这个工具效率极高，它可以很好地和团队完善和共享项目的状态信息，它可以使我们对项目有一个很好的规划，按照计划完成</w:t>
      </w:r>
      <w:r>
        <w:rPr>
          <w:rFonts w:hint="eastAsia"/>
        </w:rPr>
        <w:t>任务，可以提高我们的工作效率。</w:t>
      </w:r>
    </w:p>
    <w:p w14:paraId="1DFC49CC" w14:textId="4D3E6935" w:rsidR="00286279" w:rsidRDefault="00046DD6" w:rsidP="0055507C">
      <w:pPr>
        <w:numPr>
          <w:ilvl w:val="0"/>
          <w:numId w:val="23"/>
        </w:numPr>
        <w:jc w:val="left"/>
      </w:pPr>
      <w:r>
        <w:rPr>
          <w:rFonts w:hint="eastAsia"/>
        </w:rPr>
        <w:t>设计原型会对实践项目的开发</w:t>
      </w:r>
      <w:r w:rsidR="00286279">
        <w:rPr>
          <w:rFonts w:hint="eastAsia"/>
        </w:rPr>
        <w:t>带来什么帮助？</w:t>
      </w:r>
    </w:p>
    <w:p w14:paraId="6E570166" w14:textId="5AF62C06" w:rsidR="00B86675" w:rsidRPr="00B86675" w:rsidRDefault="00B86675" w:rsidP="00B86675">
      <w:pPr>
        <w:ind w:left="420" w:firstLine="420"/>
        <w:jc w:val="left"/>
        <w:rPr>
          <w:rFonts w:asciiTheme="majorEastAsia" w:eastAsiaTheme="majorEastAsia" w:hAnsiTheme="majorEastAsia"/>
          <w:szCs w:val="21"/>
        </w:rPr>
      </w:pPr>
      <w:r>
        <w:rPr>
          <w:rFonts w:hint="eastAsia"/>
        </w:rPr>
        <w:t>通过设计原型，我们对项目的整体框架有了一个更加清晰的认识。同时</w:t>
      </w:r>
      <w:r w:rsidRPr="00B86675">
        <w:rPr>
          <w:rFonts w:asciiTheme="minorEastAsia" w:eastAsiaTheme="minorEastAsia" w:hAnsiTheme="minorEastAsia" w:hint="eastAsia"/>
          <w:spacing w:val="4"/>
          <w:szCs w:val="21"/>
          <w:shd w:val="clear" w:color="auto" w:fill="FFFFFF"/>
        </w:rPr>
        <w:t>原型最大的好处在于，它可以有效地避免重要元素被忽略，也能够阻止你</w:t>
      </w:r>
      <w:r>
        <w:rPr>
          <w:rFonts w:asciiTheme="minorEastAsia" w:eastAsiaTheme="minorEastAsia" w:hAnsiTheme="minorEastAsia" w:hint="eastAsia"/>
          <w:spacing w:val="4"/>
          <w:szCs w:val="21"/>
          <w:shd w:val="clear" w:color="auto" w:fill="FFFFFF"/>
        </w:rPr>
        <w:t>做出</w:t>
      </w:r>
      <w:r w:rsidRPr="00B86675">
        <w:rPr>
          <w:rFonts w:asciiTheme="minorEastAsia" w:eastAsiaTheme="minorEastAsia" w:hAnsiTheme="minorEastAsia" w:hint="eastAsia"/>
          <w:spacing w:val="4"/>
          <w:szCs w:val="21"/>
          <w:shd w:val="clear" w:color="auto" w:fill="FFFFFF"/>
        </w:rPr>
        <w:t>不准确不合理的假设。</w:t>
      </w:r>
      <w:r>
        <w:rPr>
          <w:rFonts w:asciiTheme="majorEastAsia" w:eastAsiaTheme="majorEastAsia" w:hAnsiTheme="majorEastAsia" w:hint="eastAsia"/>
          <w:spacing w:val="4"/>
          <w:szCs w:val="21"/>
          <w:shd w:val="clear" w:color="auto" w:fill="FFFFFF"/>
        </w:rPr>
        <w:t>实际上，原型也</w:t>
      </w:r>
      <w:r w:rsidRPr="00B86675">
        <w:rPr>
          <w:rFonts w:asciiTheme="majorEastAsia" w:eastAsiaTheme="majorEastAsia" w:hAnsiTheme="majorEastAsia" w:hint="eastAsia"/>
          <w:spacing w:val="4"/>
          <w:szCs w:val="21"/>
          <w:shd w:val="clear" w:color="auto" w:fill="FFFFFF"/>
        </w:rPr>
        <w:t>会让开发更加容易</w:t>
      </w:r>
      <w:r>
        <w:rPr>
          <w:rFonts w:asciiTheme="majorEastAsia" w:eastAsiaTheme="majorEastAsia" w:hAnsiTheme="majorEastAsia" w:hint="eastAsia"/>
          <w:spacing w:val="4"/>
          <w:szCs w:val="21"/>
          <w:shd w:val="clear" w:color="auto" w:fill="FFFFFF"/>
        </w:rPr>
        <w:t>，</w:t>
      </w:r>
      <w:r w:rsidRPr="00B86675">
        <w:rPr>
          <w:rFonts w:asciiTheme="majorEastAsia" w:eastAsiaTheme="majorEastAsia" w:hAnsiTheme="majorEastAsia" w:hint="eastAsia"/>
          <w:spacing w:val="4"/>
          <w:szCs w:val="21"/>
          <w:shd w:val="clear" w:color="auto" w:fill="FFFFFF"/>
        </w:rPr>
        <w:t>当设计和开发流程中有了原型之后，将会节省很多时间，降低成本。节省时间、控制成本对于任何企业主而言都是非常重要的事情</w:t>
      </w:r>
      <w:r>
        <w:rPr>
          <w:rFonts w:asciiTheme="majorEastAsia" w:eastAsiaTheme="majorEastAsia" w:hAnsiTheme="majorEastAsia" w:hint="eastAsia"/>
          <w:spacing w:val="4"/>
          <w:szCs w:val="21"/>
          <w:shd w:val="clear" w:color="auto" w:fill="FFFFFF"/>
        </w:rPr>
        <w:t>。</w:t>
      </w:r>
    </w:p>
    <w:p w14:paraId="72A7E75B" w14:textId="616457B1" w:rsidR="00523D6F" w:rsidRDefault="00EF45D8" w:rsidP="0055507C">
      <w:pPr>
        <w:numPr>
          <w:ilvl w:val="0"/>
          <w:numId w:val="23"/>
        </w:numPr>
        <w:jc w:val="left"/>
      </w:pPr>
      <w:r>
        <w:rPr>
          <w:rFonts w:hint="eastAsia"/>
        </w:rPr>
        <w:t>从本次实验获得的</w:t>
      </w:r>
      <w:r w:rsidR="00B67A54">
        <w:rPr>
          <w:rFonts w:hint="eastAsia"/>
        </w:rPr>
        <w:t>其他</w:t>
      </w:r>
      <w:r>
        <w:rPr>
          <w:rFonts w:hint="eastAsia"/>
        </w:rPr>
        <w:t>收获。</w:t>
      </w:r>
    </w:p>
    <w:p w14:paraId="6184FD50" w14:textId="32E825E9" w:rsidR="00B86675" w:rsidRDefault="00B86675" w:rsidP="00436006">
      <w:pPr>
        <w:ind w:left="420" w:firstLine="420"/>
        <w:jc w:val="left"/>
      </w:pPr>
      <w:r>
        <w:rPr>
          <w:rFonts w:hint="eastAsia"/>
        </w:rPr>
        <w:t>通过这次实验，我们组的成员对需求获取，需求分析的方法有了深刻的认识，掌握了如何更好与客户进行沟通的办法，对团队开发的流程了解地更加深入，</w:t>
      </w:r>
      <w:r w:rsidR="00436006">
        <w:rPr>
          <w:rFonts w:hint="eastAsia"/>
        </w:rPr>
        <w:t>同时我们也掌握了</w:t>
      </w:r>
      <w:r w:rsidR="00436006">
        <w:rPr>
          <w:rFonts w:hint="eastAsia"/>
        </w:rPr>
        <w:t xml:space="preserve">VersionOne </w:t>
      </w:r>
      <w:r w:rsidR="00436006">
        <w:rPr>
          <w:rFonts w:hint="eastAsia"/>
        </w:rPr>
        <w:t>这个敏捷项目管理工具的使用方法和相关原型设计的方法，熟悉了</w:t>
      </w:r>
      <w:r w:rsidR="00436006">
        <w:rPr>
          <w:rFonts w:hint="eastAsia"/>
        </w:rPr>
        <w:t>Mockup</w:t>
      </w:r>
      <w:r w:rsidR="00436006">
        <w:t xml:space="preserve"> </w:t>
      </w:r>
      <w:r w:rsidR="00436006">
        <w:rPr>
          <w:rFonts w:hint="eastAsia"/>
        </w:rPr>
        <w:t>Builder</w:t>
      </w:r>
      <w:r w:rsidR="00436006">
        <w:t xml:space="preserve"> </w:t>
      </w:r>
      <w:r w:rsidR="00436006">
        <w:rPr>
          <w:rFonts w:hint="eastAsia"/>
        </w:rPr>
        <w:t>软件的操作。</w:t>
      </w:r>
    </w:p>
    <w:p w14:paraId="0F033244" w14:textId="1368CEB3" w:rsidR="00436006" w:rsidRDefault="00436006" w:rsidP="00436006">
      <w:pPr>
        <w:ind w:left="420" w:firstLine="420"/>
        <w:jc w:val="left"/>
      </w:pPr>
      <w:r>
        <w:rPr>
          <w:rFonts w:hint="eastAsia"/>
        </w:rPr>
        <w:t>最大的收获收获便是我们在开发项目的过程中要多站在用户的角度上思考问题，以往我们在设计开发软件时，只是站在我们开发者自己的角度上思考软件应该具备哪些功能。而现在，我们深刻认识到了用户的重要性，只有我们的软件满足了用户的需求，它的价值才会得到最大化的体现。</w:t>
      </w:r>
    </w:p>
    <w:p w14:paraId="2E637C81" w14:textId="77777777" w:rsidR="00867670" w:rsidRPr="00523D6F" w:rsidRDefault="00867670" w:rsidP="0055507C">
      <w:pPr>
        <w:jc w:val="left"/>
      </w:pPr>
    </w:p>
    <w:sectPr w:rsidR="00867670" w:rsidRPr="00523D6F" w:rsidSect="008B3182">
      <w:headerReference w:type="first" r:id="rId33"/>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F168C9" w14:textId="77777777" w:rsidR="00963C4D" w:rsidRDefault="00963C4D">
      <w:r>
        <w:separator/>
      </w:r>
    </w:p>
  </w:endnote>
  <w:endnote w:type="continuationSeparator" w:id="0">
    <w:p w14:paraId="4DF2F760" w14:textId="77777777" w:rsidR="00963C4D" w:rsidRDefault="00963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0A20" w14:textId="77777777" w:rsidR="00772D16" w:rsidRDefault="00772D16" w:rsidP="008B3182">
    <w:pPr>
      <w:pStyle w:val="af0"/>
      <w:framePr w:wrap="around" w:vAnchor="text" w:hAnchor="margin" w:xAlign="center" w:y="1"/>
      <w:rPr>
        <w:rStyle w:val="a3"/>
      </w:rPr>
    </w:pPr>
    <w:r>
      <w:fldChar w:fldCharType="begin"/>
    </w:r>
    <w:r>
      <w:rPr>
        <w:rStyle w:val="a3"/>
      </w:rPr>
      <w:instrText xml:space="preserve">PAGE  </w:instrText>
    </w:r>
    <w:r>
      <w:fldChar w:fldCharType="end"/>
    </w:r>
  </w:p>
  <w:p w14:paraId="56C036E7" w14:textId="77777777" w:rsidR="00772D16" w:rsidRDefault="00772D16">
    <w:pPr>
      <w:pStyle w:val="af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59B4D" w14:textId="3F144292" w:rsidR="00772D16" w:rsidRDefault="00772D16" w:rsidP="00D61324">
    <w:pPr>
      <w:pStyle w:val="af0"/>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sidR="00677C40">
      <w:rPr>
        <w:rStyle w:val="a3"/>
        <w:noProof/>
      </w:rPr>
      <w:t>27</w:t>
    </w:r>
    <w:r>
      <w:rPr>
        <w:rStyle w:val="a3"/>
      </w:rPr>
      <w:fldChar w:fldCharType="end"/>
    </w:r>
  </w:p>
  <w:p w14:paraId="2B73BFDA" w14:textId="77777777" w:rsidR="00772D16" w:rsidRDefault="00772D16">
    <w:pPr>
      <w:pStyle w:val="aa"/>
    </w:pPr>
    <w:r>
      <w:rPr>
        <w:noProof/>
        <w:lang w:val="en-US" w:eastAsia="zh-CN"/>
      </w:rPr>
      <mc:AlternateContent>
        <mc:Choice Requires="wps">
          <w:drawing>
            <wp:anchor distT="0" distB="0" distL="114300" distR="114300" simplePos="0" relativeHeight="251657728" behindDoc="0" locked="0" layoutInCell="1" allowOverlap="1" wp14:anchorId="1DAAB95D" wp14:editId="3995F94E">
              <wp:simplePos x="0" y="0"/>
              <wp:positionH relativeFrom="margin">
                <wp:align>center</wp:align>
              </wp:positionH>
              <wp:positionV relativeFrom="paragraph">
                <wp:posOffset>0</wp:posOffset>
              </wp:positionV>
              <wp:extent cx="114935" cy="153035"/>
              <wp:effectExtent l="0" t="0" r="0" b="0"/>
              <wp:wrapNone/>
              <wp:docPr id="1" name="文本框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2D55C" w14:textId="77777777" w:rsidR="00772D16" w:rsidRDefault="00772D16">
                          <w:pPr>
                            <w:pStyle w:val="af0"/>
                            <w:rPr>
                              <w:rStyle w:val="a3"/>
                              <w:rFonts w:eastAsia="Arial Unicode MS"/>
                              <w:sz w:val="21"/>
                              <w:szCs w:val="21"/>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1DAAB95D" id="文本框83" o:spid="_x0000_s1057" style="position:absolute;left:0;text-align:left;margin-left:0;margin-top:0;width:9.05pt;height:12.0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" filled="f" stroked="f">
              <v:textbox style="mso-fit-shape-to-text:t" inset="0,0,0,0">
                <w:txbxContent>
                  <w:p w14:paraId="1122D55C" w14:textId="77777777" w:rsidR="00772D16" w:rsidRDefault="00772D16">
                    <w:pPr>
                      <w:pStyle w:val="af0"/>
                      <w:rPr>
                        <w:rStyle w:val="a3"/>
                        <w:rFonts w:eastAsia="Arial Unicode MS"/>
                        <w:sz w:val="21"/>
                        <w:szCs w:val="21"/>
                      </w:rPr>
                    </w:pP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BF5BEA" w14:textId="77777777" w:rsidR="00963C4D" w:rsidRDefault="00963C4D">
      <w:r>
        <w:separator/>
      </w:r>
    </w:p>
  </w:footnote>
  <w:footnote w:type="continuationSeparator" w:id="0">
    <w:p w14:paraId="62A5C637" w14:textId="77777777" w:rsidR="00963C4D" w:rsidRDefault="00963C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BAC4" w14:textId="77777777" w:rsidR="00772D16" w:rsidRDefault="00772D16">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F1A78" w14:textId="77777777" w:rsidR="00772D16" w:rsidRPr="00491356" w:rsidRDefault="00772D16">
    <w:pPr>
      <w:pStyle w:val="a6"/>
      <w:pBdr>
        <w:bottom w:val="double" w:sz="4" w:space="1" w:color="auto"/>
      </w:pBdr>
      <w:rPr>
        <w:sz w:val="21"/>
        <w:szCs w:val="21"/>
      </w:rPr>
    </w:pPr>
    <w:r>
      <w:rPr>
        <w:rFonts w:hint="eastAsia"/>
        <w:sz w:val="21"/>
        <w:szCs w:val="21"/>
      </w:rPr>
      <w:t>哈工大计算机学院《软件工程》</w:t>
    </w:r>
    <w:r>
      <w:rPr>
        <w:rFonts w:hint="eastAsia"/>
        <w:sz w:val="21"/>
        <w:szCs w:val="21"/>
        <w:lang w:eastAsia="zh-CN"/>
      </w:rPr>
      <w:t>实验报告</w:t>
    </w:r>
    <w:r>
      <w:rPr>
        <w:rFonts w:hint="eastAsia"/>
        <w:sz w:val="21"/>
        <w:szCs w:val="21"/>
      </w:rPr>
      <w:tab/>
    </w:r>
    <w:r>
      <w:rPr>
        <w:rFonts w:hint="eastAsia"/>
        <w:sz w:val="21"/>
        <w:szCs w:val="21"/>
      </w:rPr>
      <w:tab/>
    </w:r>
    <w:r w:rsidRPr="00376041">
      <w:rPr>
        <w:rFonts w:hint="eastAsia"/>
        <w:sz w:val="21"/>
        <w:szCs w:val="21"/>
      </w:rPr>
      <w:t>Lab 5</w:t>
    </w:r>
    <w:r w:rsidRPr="00376041">
      <w:rPr>
        <w:rFonts w:hint="eastAsia"/>
        <w:sz w:val="21"/>
        <w:szCs w:val="21"/>
      </w:rPr>
      <w:t>：面对面需求获取与原型设计</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B7B29" w14:textId="77777777" w:rsidR="00772D16" w:rsidRDefault="00772D16">
    <w:pPr>
      <w:pStyle w:val="a6"/>
      <w:pBdr>
        <w:top w:val="none" w:sz="0" w:space="1" w:color="auto"/>
        <w:left w:val="none" w:sz="0" w:space="4" w:color="auto"/>
        <w:bottom w:val="none" w:sz="0" w:space="1" w:color="auto"/>
        <w:right w:val="none" w:sz="0" w:space="4"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0"/>
    <w:multiLevelType w:val="multilevel"/>
    <w:tmpl w:val="000000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11"/>
    <w:multiLevelType w:val="multilevel"/>
    <w:tmpl w:val="00000011"/>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pStyle w:val="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0000012"/>
    <w:multiLevelType w:val="multilevel"/>
    <w:tmpl w:val="00000012"/>
    <w:lvl w:ilvl="0">
      <w:start w:val="1"/>
      <w:numFmt w:val="decimal"/>
      <w:lvlText w:val="%1."/>
      <w:lvlJc w:val="left"/>
      <w:pPr>
        <w:ind w:left="840" w:hanging="42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3" w15:restartNumberingAfterBreak="0">
    <w:nsid w:val="00000018"/>
    <w:multiLevelType w:val="multilevel"/>
    <w:tmpl w:val="00000018"/>
    <w:lvl w:ilvl="0">
      <w:start w:val="3"/>
      <w:numFmt w:val="bullet"/>
      <w:lvlText w:val="●"/>
      <w:lvlJc w:val="left"/>
      <w:pPr>
        <w:tabs>
          <w:tab w:val="num" w:pos="1200"/>
        </w:tabs>
        <w:ind w:left="120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000001B"/>
    <w:multiLevelType w:val="multilevel"/>
    <w:tmpl w:val="0000001B"/>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5" w15:restartNumberingAfterBreak="0">
    <w:nsid w:val="0000001C"/>
    <w:multiLevelType w:val="multilevel"/>
    <w:tmpl w:val="0000001C"/>
    <w:lvl w:ilvl="0">
      <w:start w:val="1"/>
      <w:numFmt w:val="decimal"/>
      <w:lvlText w:val="%1．"/>
      <w:lvlJc w:val="left"/>
      <w:pPr>
        <w:ind w:left="1620" w:hanging="36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6" w15:restartNumberingAfterBreak="0">
    <w:nsid w:val="0000001D"/>
    <w:multiLevelType w:val="multilevel"/>
    <w:tmpl w:val="0000001D"/>
    <w:lvl w:ilvl="0">
      <w:start w:val="1"/>
      <w:numFmt w:val="decimal"/>
      <w:lvlText w:val="%1）"/>
      <w:lvlJc w:val="left"/>
      <w:pPr>
        <w:ind w:left="720" w:hanging="360"/>
      </w:pPr>
      <w:rPr>
        <w:rFonts w:ascii="Times New Roman" w:hint="default"/>
      </w:rPr>
    </w:lvl>
    <w:lvl w:ilvl="1">
      <w:start w:val="1"/>
      <w:numFmt w:val="lowerLetter"/>
      <w:lvlText w:val="%2)"/>
      <w:lvlJc w:val="left"/>
      <w:pPr>
        <w:ind w:left="1200" w:hanging="420"/>
      </w:pPr>
      <w:rPr>
        <w:rFonts w:ascii="Times New Roman" w:hint="default"/>
      </w:rPr>
    </w:lvl>
    <w:lvl w:ilvl="2">
      <w:start w:val="1"/>
      <w:numFmt w:val="lowerRoman"/>
      <w:lvlText w:val="%3."/>
      <w:lvlJc w:val="right"/>
      <w:pPr>
        <w:ind w:left="1620" w:hanging="420"/>
      </w:pPr>
      <w:rPr>
        <w:rFonts w:ascii="Times New Roman" w:hint="default"/>
      </w:rPr>
    </w:lvl>
    <w:lvl w:ilvl="3">
      <w:start w:val="1"/>
      <w:numFmt w:val="decimal"/>
      <w:lvlText w:val="%4."/>
      <w:lvlJc w:val="left"/>
      <w:pPr>
        <w:ind w:left="2040" w:hanging="420"/>
      </w:pPr>
      <w:rPr>
        <w:rFonts w:ascii="Times New Roman" w:hint="default"/>
      </w:rPr>
    </w:lvl>
    <w:lvl w:ilvl="4">
      <w:start w:val="1"/>
      <w:numFmt w:val="lowerLetter"/>
      <w:lvlText w:val="%5)"/>
      <w:lvlJc w:val="left"/>
      <w:pPr>
        <w:ind w:left="2460" w:hanging="420"/>
      </w:pPr>
      <w:rPr>
        <w:rFonts w:ascii="Times New Roman" w:hint="default"/>
      </w:rPr>
    </w:lvl>
    <w:lvl w:ilvl="5">
      <w:start w:val="1"/>
      <w:numFmt w:val="lowerRoman"/>
      <w:lvlText w:val="%6."/>
      <w:lvlJc w:val="right"/>
      <w:pPr>
        <w:ind w:left="2880" w:hanging="420"/>
      </w:pPr>
      <w:rPr>
        <w:rFonts w:ascii="Times New Roman" w:hint="default"/>
      </w:rPr>
    </w:lvl>
    <w:lvl w:ilvl="6">
      <w:start w:val="1"/>
      <w:numFmt w:val="decimal"/>
      <w:lvlText w:val="%7."/>
      <w:lvlJc w:val="left"/>
      <w:pPr>
        <w:ind w:left="3300" w:hanging="420"/>
      </w:pPr>
      <w:rPr>
        <w:rFonts w:ascii="Times New Roman" w:hint="default"/>
      </w:rPr>
    </w:lvl>
    <w:lvl w:ilvl="7">
      <w:start w:val="1"/>
      <w:numFmt w:val="lowerLetter"/>
      <w:lvlText w:val="%8)"/>
      <w:lvlJc w:val="left"/>
      <w:pPr>
        <w:ind w:left="3720" w:hanging="420"/>
      </w:pPr>
      <w:rPr>
        <w:rFonts w:ascii="Times New Roman" w:hint="default"/>
      </w:rPr>
    </w:lvl>
    <w:lvl w:ilvl="8">
      <w:start w:val="1"/>
      <w:numFmt w:val="lowerRoman"/>
      <w:lvlText w:val="%9."/>
      <w:lvlJc w:val="right"/>
      <w:pPr>
        <w:ind w:left="4140" w:hanging="420"/>
      </w:pPr>
      <w:rPr>
        <w:rFonts w:ascii="Times New Roman" w:hint="default"/>
      </w:rPr>
    </w:lvl>
  </w:abstractNum>
  <w:abstractNum w:abstractNumId="7" w15:restartNumberingAfterBreak="0">
    <w:nsid w:val="0000001E"/>
    <w:multiLevelType w:val="multilevel"/>
    <w:tmpl w:val="0000001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0000001F"/>
    <w:multiLevelType w:val="multilevel"/>
    <w:tmpl w:val="0000001F"/>
    <w:lvl w:ilvl="0">
      <w:start w:val="1"/>
      <w:numFmt w:val="bullet"/>
      <w:lvlText w:val="•"/>
      <w:lvlJc w:val="left"/>
      <w:pPr>
        <w:tabs>
          <w:tab w:val="num" w:pos="720"/>
        </w:tabs>
        <w:ind w:left="720" w:hanging="360"/>
      </w:pPr>
      <w:rPr>
        <w:rFonts w:ascii="宋体" w:hAnsi="宋体" w:hint="default"/>
      </w:rPr>
    </w:lvl>
    <w:lvl w:ilvl="1">
      <w:start w:val="186"/>
      <w:numFmt w:val="bullet"/>
      <w:lvlText w:val="•"/>
      <w:lvlJc w:val="left"/>
      <w:pPr>
        <w:tabs>
          <w:tab w:val="num" w:pos="1440"/>
        </w:tabs>
        <w:ind w:left="1440" w:hanging="360"/>
      </w:pPr>
      <w:rPr>
        <w:rFonts w:ascii="宋体" w:hAnsi="宋体" w:hint="default"/>
      </w:rPr>
    </w:lvl>
    <w:lvl w:ilvl="2">
      <w:start w:val="1"/>
      <w:numFmt w:val="bullet"/>
      <w:lvlText w:val="•"/>
      <w:lvlJc w:val="left"/>
      <w:pPr>
        <w:tabs>
          <w:tab w:val="num" w:pos="2160"/>
        </w:tabs>
        <w:ind w:left="2160" w:hanging="360"/>
      </w:pPr>
      <w:rPr>
        <w:rFonts w:ascii="宋体" w:hAnsi="宋体" w:hint="default"/>
      </w:rPr>
    </w:lvl>
    <w:lvl w:ilvl="3">
      <w:start w:val="1"/>
      <w:numFmt w:val="bullet"/>
      <w:lvlText w:val="•"/>
      <w:lvlJc w:val="left"/>
      <w:pPr>
        <w:tabs>
          <w:tab w:val="num" w:pos="2880"/>
        </w:tabs>
        <w:ind w:left="2880" w:hanging="360"/>
      </w:pPr>
      <w:rPr>
        <w:rFonts w:ascii="宋体" w:hAnsi="宋体" w:hint="default"/>
      </w:rPr>
    </w:lvl>
    <w:lvl w:ilvl="4">
      <w:start w:val="1"/>
      <w:numFmt w:val="bullet"/>
      <w:lvlText w:val="•"/>
      <w:lvlJc w:val="left"/>
      <w:pPr>
        <w:tabs>
          <w:tab w:val="num" w:pos="3600"/>
        </w:tabs>
        <w:ind w:left="3600" w:hanging="360"/>
      </w:pPr>
      <w:rPr>
        <w:rFonts w:ascii="宋体" w:hAnsi="宋体" w:hint="default"/>
      </w:rPr>
    </w:lvl>
    <w:lvl w:ilvl="5">
      <w:start w:val="1"/>
      <w:numFmt w:val="bullet"/>
      <w:lvlText w:val="•"/>
      <w:lvlJc w:val="left"/>
      <w:pPr>
        <w:tabs>
          <w:tab w:val="num" w:pos="4320"/>
        </w:tabs>
        <w:ind w:left="4320" w:hanging="360"/>
      </w:pPr>
      <w:rPr>
        <w:rFonts w:ascii="宋体" w:hAnsi="宋体" w:hint="default"/>
      </w:rPr>
    </w:lvl>
    <w:lvl w:ilvl="6">
      <w:start w:val="1"/>
      <w:numFmt w:val="bullet"/>
      <w:lvlText w:val="•"/>
      <w:lvlJc w:val="left"/>
      <w:pPr>
        <w:tabs>
          <w:tab w:val="num" w:pos="5040"/>
        </w:tabs>
        <w:ind w:left="5040" w:hanging="360"/>
      </w:pPr>
      <w:rPr>
        <w:rFonts w:ascii="宋体" w:hAnsi="宋体" w:hint="default"/>
      </w:rPr>
    </w:lvl>
    <w:lvl w:ilvl="7">
      <w:start w:val="1"/>
      <w:numFmt w:val="bullet"/>
      <w:lvlText w:val="•"/>
      <w:lvlJc w:val="left"/>
      <w:pPr>
        <w:tabs>
          <w:tab w:val="num" w:pos="5760"/>
        </w:tabs>
        <w:ind w:left="5760" w:hanging="360"/>
      </w:pPr>
      <w:rPr>
        <w:rFonts w:ascii="宋体" w:hAnsi="宋体" w:hint="default"/>
      </w:rPr>
    </w:lvl>
    <w:lvl w:ilvl="8">
      <w:start w:val="1"/>
      <w:numFmt w:val="bullet"/>
      <w:lvlText w:val="•"/>
      <w:lvlJc w:val="left"/>
      <w:pPr>
        <w:tabs>
          <w:tab w:val="num" w:pos="6480"/>
        </w:tabs>
        <w:ind w:left="6480" w:hanging="360"/>
      </w:pPr>
      <w:rPr>
        <w:rFonts w:ascii="宋体" w:hAnsi="宋体" w:hint="default"/>
      </w:rPr>
    </w:lvl>
  </w:abstractNum>
  <w:abstractNum w:abstractNumId="9" w15:restartNumberingAfterBreak="0">
    <w:nsid w:val="00000020"/>
    <w:multiLevelType w:val="multilevel"/>
    <w:tmpl w:val="00000020"/>
    <w:lvl w:ilvl="0">
      <w:start w:val="1"/>
      <w:numFmt w:val="lowerLetter"/>
      <w:lvlText w:val="%1."/>
      <w:lvlJc w:val="left"/>
      <w:pPr>
        <w:ind w:left="360" w:hanging="360"/>
      </w:pPr>
      <w:rPr>
        <w:rFonts w:ascii="Times New Roman" w:hint="default"/>
      </w:rPr>
    </w:lvl>
    <w:lvl w:ilvl="1">
      <w:start w:val="1"/>
      <w:numFmt w:val="lowerLetter"/>
      <w:lvlText w:val="%2)"/>
      <w:lvlJc w:val="left"/>
      <w:pPr>
        <w:ind w:left="840" w:hanging="420"/>
      </w:pPr>
      <w:rPr>
        <w:rFonts w:ascii="Times New Roman" w:hint="default"/>
      </w:rPr>
    </w:lvl>
    <w:lvl w:ilvl="2">
      <w:start w:val="1"/>
      <w:numFmt w:val="lowerRoman"/>
      <w:lvlText w:val="%3."/>
      <w:lvlJc w:val="right"/>
      <w:pPr>
        <w:ind w:left="1260" w:hanging="420"/>
      </w:pPr>
      <w:rPr>
        <w:rFonts w:ascii="Times New Roman" w:hint="default"/>
      </w:rPr>
    </w:lvl>
    <w:lvl w:ilvl="3">
      <w:start w:val="1"/>
      <w:numFmt w:val="decimal"/>
      <w:lvlText w:val="%4."/>
      <w:lvlJc w:val="left"/>
      <w:pPr>
        <w:ind w:left="1680" w:hanging="420"/>
      </w:pPr>
      <w:rPr>
        <w:rFonts w:ascii="Times New Roman" w:hint="default"/>
      </w:rPr>
    </w:lvl>
    <w:lvl w:ilvl="4">
      <w:start w:val="1"/>
      <w:numFmt w:val="lowerLetter"/>
      <w:lvlText w:val="%5)"/>
      <w:lvlJc w:val="left"/>
      <w:pPr>
        <w:ind w:left="2100" w:hanging="420"/>
      </w:pPr>
      <w:rPr>
        <w:rFonts w:ascii="Times New Roman" w:hint="default"/>
      </w:rPr>
    </w:lvl>
    <w:lvl w:ilvl="5">
      <w:start w:val="1"/>
      <w:numFmt w:val="lowerRoman"/>
      <w:lvlText w:val="%6."/>
      <w:lvlJc w:val="right"/>
      <w:pPr>
        <w:ind w:left="2520" w:hanging="420"/>
      </w:pPr>
      <w:rPr>
        <w:rFonts w:ascii="Times New Roman" w:hint="default"/>
      </w:rPr>
    </w:lvl>
    <w:lvl w:ilvl="6">
      <w:start w:val="1"/>
      <w:numFmt w:val="decimal"/>
      <w:lvlText w:val="%7."/>
      <w:lvlJc w:val="left"/>
      <w:pPr>
        <w:ind w:left="2940" w:hanging="420"/>
      </w:pPr>
      <w:rPr>
        <w:rFonts w:ascii="Times New Roman" w:hint="default"/>
      </w:rPr>
    </w:lvl>
    <w:lvl w:ilvl="7">
      <w:start w:val="1"/>
      <w:numFmt w:val="lowerLetter"/>
      <w:lvlText w:val="%8)"/>
      <w:lvlJc w:val="left"/>
      <w:pPr>
        <w:ind w:left="3360" w:hanging="420"/>
      </w:pPr>
      <w:rPr>
        <w:rFonts w:ascii="Times New Roman" w:hint="default"/>
      </w:rPr>
    </w:lvl>
    <w:lvl w:ilvl="8">
      <w:start w:val="1"/>
      <w:numFmt w:val="lowerRoman"/>
      <w:lvlText w:val="%9."/>
      <w:lvlJc w:val="right"/>
      <w:pPr>
        <w:ind w:left="3780" w:hanging="420"/>
      </w:pPr>
      <w:rPr>
        <w:rFonts w:ascii="Times New Roman" w:hint="default"/>
      </w:rPr>
    </w:lvl>
  </w:abstractNum>
  <w:abstractNum w:abstractNumId="10" w15:restartNumberingAfterBreak="0">
    <w:nsid w:val="00000021"/>
    <w:multiLevelType w:val="multilevel"/>
    <w:tmpl w:val="00000021"/>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11" w15:restartNumberingAfterBreak="0">
    <w:nsid w:val="00000022"/>
    <w:multiLevelType w:val="multilevel"/>
    <w:tmpl w:val="00000022"/>
    <w:lvl w:ilvl="0">
      <w:start w:val="3"/>
      <w:numFmt w:val="bullet"/>
      <w:lvlText w:val="●"/>
      <w:lvlJc w:val="left"/>
      <w:pPr>
        <w:tabs>
          <w:tab w:val="num" w:pos="780"/>
        </w:tabs>
        <w:ind w:left="78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2" w15:restartNumberingAfterBreak="0">
    <w:nsid w:val="00000023"/>
    <w:multiLevelType w:val="multilevel"/>
    <w:tmpl w:val="00000023"/>
    <w:lvl w:ilvl="0">
      <w:start w:val="1"/>
      <w:numFmt w:val="decimal"/>
      <w:lvlText w:val="%1."/>
      <w:lvlJc w:val="left"/>
      <w:pPr>
        <w:ind w:left="1680" w:hanging="42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13" w15:restartNumberingAfterBreak="0">
    <w:nsid w:val="00000024"/>
    <w:multiLevelType w:val="multilevel"/>
    <w:tmpl w:val="00000024"/>
    <w:lvl w:ilvl="0">
      <w:start w:val="1"/>
      <w:numFmt w:val="bullet"/>
      <w:lvlText w:val="•"/>
      <w:lvlJc w:val="left"/>
      <w:pPr>
        <w:tabs>
          <w:tab w:val="num" w:pos="780"/>
        </w:tabs>
        <w:ind w:left="780" w:hanging="360"/>
      </w:pPr>
      <w:rPr>
        <w:rFonts w:ascii="宋体" w:hAnsi="宋体" w:hint="default"/>
      </w:rPr>
    </w:lvl>
    <w:lvl w:ilvl="1">
      <w:start w:val="186"/>
      <w:numFmt w:val="bullet"/>
      <w:lvlText w:val="•"/>
      <w:lvlJc w:val="left"/>
      <w:pPr>
        <w:tabs>
          <w:tab w:val="num" w:pos="1500"/>
        </w:tabs>
        <w:ind w:left="1500" w:hanging="360"/>
      </w:pPr>
      <w:rPr>
        <w:rFonts w:ascii="宋体" w:hAnsi="宋体" w:hint="default"/>
      </w:rPr>
    </w:lvl>
    <w:lvl w:ilvl="2">
      <w:start w:val="1"/>
      <w:numFmt w:val="bullet"/>
      <w:lvlText w:val="•"/>
      <w:lvlJc w:val="left"/>
      <w:pPr>
        <w:tabs>
          <w:tab w:val="num" w:pos="2220"/>
        </w:tabs>
        <w:ind w:left="2220" w:hanging="360"/>
      </w:pPr>
      <w:rPr>
        <w:rFonts w:ascii="宋体" w:hAnsi="宋体" w:hint="default"/>
      </w:rPr>
    </w:lvl>
    <w:lvl w:ilvl="3">
      <w:start w:val="1"/>
      <w:numFmt w:val="bullet"/>
      <w:lvlText w:val="•"/>
      <w:lvlJc w:val="left"/>
      <w:pPr>
        <w:tabs>
          <w:tab w:val="num" w:pos="2940"/>
        </w:tabs>
        <w:ind w:left="2940" w:hanging="360"/>
      </w:pPr>
      <w:rPr>
        <w:rFonts w:ascii="宋体" w:hAnsi="宋体" w:hint="default"/>
      </w:rPr>
    </w:lvl>
    <w:lvl w:ilvl="4">
      <w:start w:val="1"/>
      <w:numFmt w:val="bullet"/>
      <w:lvlText w:val="•"/>
      <w:lvlJc w:val="left"/>
      <w:pPr>
        <w:tabs>
          <w:tab w:val="num" w:pos="3660"/>
        </w:tabs>
        <w:ind w:left="3660" w:hanging="360"/>
      </w:pPr>
      <w:rPr>
        <w:rFonts w:ascii="宋体" w:hAnsi="宋体" w:hint="default"/>
      </w:rPr>
    </w:lvl>
    <w:lvl w:ilvl="5">
      <w:start w:val="1"/>
      <w:numFmt w:val="bullet"/>
      <w:lvlText w:val="•"/>
      <w:lvlJc w:val="left"/>
      <w:pPr>
        <w:tabs>
          <w:tab w:val="num" w:pos="4380"/>
        </w:tabs>
        <w:ind w:left="4380" w:hanging="360"/>
      </w:pPr>
      <w:rPr>
        <w:rFonts w:ascii="宋体" w:hAnsi="宋体" w:hint="default"/>
      </w:rPr>
    </w:lvl>
    <w:lvl w:ilvl="6">
      <w:start w:val="1"/>
      <w:numFmt w:val="bullet"/>
      <w:lvlText w:val="•"/>
      <w:lvlJc w:val="left"/>
      <w:pPr>
        <w:tabs>
          <w:tab w:val="num" w:pos="5100"/>
        </w:tabs>
        <w:ind w:left="5100" w:hanging="360"/>
      </w:pPr>
      <w:rPr>
        <w:rFonts w:ascii="宋体" w:hAnsi="宋体" w:hint="default"/>
      </w:rPr>
    </w:lvl>
    <w:lvl w:ilvl="7">
      <w:start w:val="1"/>
      <w:numFmt w:val="bullet"/>
      <w:lvlText w:val="•"/>
      <w:lvlJc w:val="left"/>
      <w:pPr>
        <w:tabs>
          <w:tab w:val="num" w:pos="5820"/>
        </w:tabs>
        <w:ind w:left="5820" w:hanging="360"/>
      </w:pPr>
      <w:rPr>
        <w:rFonts w:ascii="宋体" w:hAnsi="宋体" w:hint="default"/>
      </w:rPr>
    </w:lvl>
    <w:lvl w:ilvl="8">
      <w:start w:val="1"/>
      <w:numFmt w:val="bullet"/>
      <w:lvlText w:val="•"/>
      <w:lvlJc w:val="left"/>
      <w:pPr>
        <w:tabs>
          <w:tab w:val="num" w:pos="6540"/>
        </w:tabs>
        <w:ind w:left="6540" w:hanging="360"/>
      </w:pPr>
      <w:rPr>
        <w:rFonts w:ascii="宋体" w:hAnsi="宋体" w:hint="default"/>
      </w:rPr>
    </w:lvl>
  </w:abstractNum>
  <w:abstractNum w:abstractNumId="14" w15:restartNumberingAfterBreak="0">
    <w:nsid w:val="000000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11BE4C62"/>
    <w:multiLevelType w:val="hybridMultilevel"/>
    <w:tmpl w:val="BD1A14E8"/>
    <w:lvl w:ilvl="0" w:tplc="4C40B644">
      <w:numFmt w:val="bullet"/>
      <w:lvlText w:val=""/>
      <w:lvlJc w:val="left"/>
      <w:pPr>
        <w:ind w:left="2145" w:hanging="360"/>
      </w:pPr>
      <w:rPr>
        <w:rFonts w:ascii="Wingdings" w:eastAsia="宋体" w:hAnsi="Wingdings" w:cs="Times New Roman"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16" w15:restartNumberingAfterBreak="0">
    <w:nsid w:val="122E27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192A1A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1F391109"/>
    <w:multiLevelType w:val="hybridMultilevel"/>
    <w:tmpl w:val="8A88E532"/>
    <w:lvl w:ilvl="0" w:tplc="9312BD3E">
      <w:numFmt w:val="bullet"/>
      <w:lvlText w:val=""/>
      <w:lvlJc w:val="left"/>
      <w:pPr>
        <w:ind w:left="2145" w:hanging="360"/>
      </w:pPr>
      <w:rPr>
        <w:rFonts w:ascii="Wingdings" w:eastAsia="宋体" w:hAnsi="Wingdings" w:cs="Times New Roman"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19" w15:restartNumberingAfterBreak="0">
    <w:nsid w:val="26A53F31"/>
    <w:multiLevelType w:val="multilevel"/>
    <w:tmpl w:val="D03A00F0"/>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2E095BC2"/>
    <w:multiLevelType w:val="hybridMultilevel"/>
    <w:tmpl w:val="E9E8FF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15007B6"/>
    <w:multiLevelType w:val="hybridMultilevel"/>
    <w:tmpl w:val="DCD21774"/>
    <w:lvl w:ilvl="0" w:tplc="6004F32E">
      <w:numFmt w:val="bullet"/>
      <w:lvlText w:val="-"/>
      <w:lvlJc w:val="left"/>
      <w:pPr>
        <w:ind w:left="2145" w:hanging="360"/>
      </w:pPr>
      <w:rPr>
        <w:rFonts w:ascii="Times New Roman" w:eastAsia="宋体" w:hAnsi="Times New Roman" w:cs="Times New Roman"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2" w15:restartNumberingAfterBreak="0">
    <w:nsid w:val="47350524"/>
    <w:multiLevelType w:val="hybridMultilevel"/>
    <w:tmpl w:val="FA1A60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F559C9"/>
    <w:multiLevelType w:val="hybridMultilevel"/>
    <w:tmpl w:val="9AA2B5CC"/>
    <w:lvl w:ilvl="0" w:tplc="F548561E">
      <w:start w:val="1"/>
      <w:numFmt w:val="bullet"/>
      <w:lvlText w:val=""/>
      <w:lvlJc w:val="left"/>
      <w:pPr>
        <w:tabs>
          <w:tab w:val="num" w:pos="720"/>
        </w:tabs>
        <w:ind w:left="720" w:hanging="360"/>
      </w:pPr>
      <w:rPr>
        <w:rFonts w:ascii="Wingdings" w:hAnsi="Wingdings" w:hint="default"/>
      </w:rPr>
    </w:lvl>
    <w:lvl w:ilvl="1" w:tplc="36F230D6" w:tentative="1">
      <w:start w:val="1"/>
      <w:numFmt w:val="bullet"/>
      <w:lvlText w:val=""/>
      <w:lvlJc w:val="left"/>
      <w:pPr>
        <w:tabs>
          <w:tab w:val="num" w:pos="1440"/>
        </w:tabs>
        <w:ind w:left="1440" w:hanging="360"/>
      </w:pPr>
      <w:rPr>
        <w:rFonts w:ascii="Wingdings" w:hAnsi="Wingdings" w:hint="default"/>
      </w:rPr>
    </w:lvl>
    <w:lvl w:ilvl="2" w:tplc="E3D03972" w:tentative="1">
      <w:start w:val="1"/>
      <w:numFmt w:val="bullet"/>
      <w:lvlText w:val=""/>
      <w:lvlJc w:val="left"/>
      <w:pPr>
        <w:tabs>
          <w:tab w:val="num" w:pos="2160"/>
        </w:tabs>
        <w:ind w:left="2160" w:hanging="360"/>
      </w:pPr>
      <w:rPr>
        <w:rFonts w:ascii="Wingdings" w:hAnsi="Wingdings" w:hint="default"/>
      </w:rPr>
    </w:lvl>
    <w:lvl w:ilvl="3" w:tplc="3CAAA294" w:tentative="1">
      <w:start w:val="1"/>
      <w:numFmt w:val="bullet"/>
      <w:lvlText w:val=""/>
      <w:lvlJc w:val="left"/>
      <w:pPr>
        <w:tabs>
          <w:tab w:val="num" w:pos="2880"/>
        </w:tabs>
        <w:ind w:left="2880" w:hanging="360"/>
      </w:pPr>
      <w:rPr>
        <w:rFonts w:ascii="Wingdings" w:hAnsi="Wingdings" w:hint="default"/>
      </w:rPr>
    </w:lvl>
    <w:lvl w:ilvl="4" w:tplc="A1E42730" w:tentative="1">
      <w:start w:val="1"/>
      <w:numFmt w:val="bullet"/>
      <w:lvlText w:val=""/>
      <w:lvlJc w:val="left"/>
      <w:pPr>
        <w:tabs>
          <w:tab w:val="num" w:pos="3600"/>
        </w:tabs>
        <w:ind w:left="3600" w:hanging="360"/>
      </w:pPr>
      <w:rPr>
        <w:rFonts w:ascii="Wingdings" w:hAnsi="Wingdings" w:hint="default"/>
      </w:rPr>
    </w:lvl>
    <w:lvl w:ilvl="5" w:tplc="CFAA2C1A" w:tentative="1">
      <w:start w:val="1"/>
      <w:numFmt w:val="bullet"/>
      <w:lvlText w:val=""/>
      <w:lvlJc w:val="left"/>
      <w:pPr>
        <w:tabs>
          <w:tab w:val="num" w:pos="4320"/>
        </w:tabs>
        <w:ind w:left="4320" w:hanging="360"/>
      </w:pPr>
      <w:rPr>
        <w:rFonts w:ascii="Wingdings" w:hAnsi="Wingdings" w:hint="default"/>
      </w:rPr>
    </w:lvl>
    <w:lvl w:ilvl="6" w:tplc="2CDC7AC0" w:tentative="1">
      <w:start w:val="1"/>
      <w:numFmt w:val="bullet"/>
      <w:lvlText w:val=""/>
      <w:lvlJc w:val="left"/>
      <w:pPr>
        <w:tabs>
          <w:tab w:val="num" w:pos="5040"/>
        </w:tabs>
        <w:ind w:left="5040" w:hanging="360"/>
      </w:pPr>
      <w:rPr>
        <w:rFonts w:ascii="Wingdings" w:hAnsi="Wingdings" w:hint="default"/>
      </w:rPr>
    </w:lvl>
    <w:lvl w:ilvl="7" w:tplc="76A29CFC" w:tentative="1">
      <w:start w:val="1"/>
      <w:numFmt w:val="bullet"/>
      <w:lvlText w:val=""/>
      <w:lvlJc w:val="left"/>
      <w:pPr>
        <w:tabs>
          <w:tab w:val="num" w:pos="5760"/>
        </w:tabs>
        <w:ind w:left="5760" w:hanging="360"/>
      </w:pPr>
      <w:rPr>
        <w:rFonts w:ascii="Wingdings" w:hAnsi="Wingdings" w:hint="default"/>
      </w:rPr>
    </w:lvl>
    <w:lvl w:ilvl="8" w:tplc="137E311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15E0F88"/>
    <w:multiLevelType w:val="multilevel"/>
    <w:tmpl w:val="F3B4FF4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5" w15:restartNumberingAfterBreak="0">
    <w:nsid w:val="6F83470F"/>
    <w:multiLevelType w:val="hybridMultilevel"/>
    <w:tmpl w:val="908E0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39324AB"/>
    <w:multiLevelType w:val="hybridMultilevel"/>
    <w:tmpl w:val="FA1A60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AA0558"/>
    <w:multiLevelType w:val="hybridMultilevel"/>
    <w:tmpl w:val="784EE0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14"/>
  </w:num>
  <w:num w:numId="3">
    <w:abstractNumId w:val="7"/>
  </w:num>
  <w:num w:numId="4">
    <w:abstractNumId w:val="4"/>
  </w:num>
  <w:num w:numId="5">
    <w:abstractNumId w:val="0"/>
  </w:num>
  <w:num w:numId="6">
    <w:abstractNumId w:val="9"/>
  </w:num>
  <w:num w:numId="7">
    <w:abstractNumId w:val="8"/>
  </w:num>
  <w:num w:numId="8">
    <w:abstractNumId w:val="10"/>
  </w:num>
  <w:num w:numId="9">
    <w:abstractNumId w:val="12"/>
  </w:num>
  <w:num w:numId="10">
    <w:abstractNumId w:val="3"/>
  </w:num>
  <w:num w:numId="11">
    <w:abstractNumId w:val="5"/>
  </w:num>
  <w:num w:numId="12">
    <w:abstractNumId w:val="13"/>
  </w:num>
  <w:num w:numId="13">
    <w:abstractNumId w:val="6"/>
  </w:num>
  <w:num w:numId="14">
    <w:abstractNumId w:val="11"/>
  </w:num>
  <w:num w:numId="15">
    <w:abstractNumId w:val="2"/>
  </w:num>
  <w:num w:numId="16">
    <w:abstractNumId w:val="19"/>
  </w:num>
  <w:num w:numId="17">
    <w:abstractNumId w:val="24"/>
  </w:num>
  <w:num w:numId="18">
    <w:abstractNumId w:val="22"/>
  </w:num>
  <w:num w:numId="19">
    <w:abstractNumId w:val="26"/>
  </w:num>
  <w:num w:numId="20">
    <w:abstractNumId w:val="17"/>
  </w:num>
  <w:num w:numId="21">
    <w:abstractNumId w:val="23"/>
  </w:num>
  <w:num w:numId="22">
    <w:abstractNumId w:val="20"/>
  </w:num>
  <w:num w:numId="23">
    <w:abstractNumId w:val="25"/>
  </w:num>
  <w:num w:numId="24">
    <w:abstractNumId w:val="27"/>
  </w:num>
  <w:num w:numId="25">
    <w:abstractNumId w:val="16"/>
  </w:num>
  <w:num w:numId="26">
    <w:abstractNumId w:val="18"/>
  </w:num>
  <w:num w:numId="27">
    <w:abstractNumId w:val="21"/>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48C5"/>
    <w:rsid w:val="00027AB4"/>
    <w:rsid w:val="00045EFF"/>
    <w:rsid w:val="00046DD6"/>
    <w:rsid w:val="000523CD"/>
    <w:rsid w:val="00081B5F"/>
    <w:rsid w:val="000A6893"/>
    <w:rsid w:val="000B44B8"/>
    <w:rsid w:val="000B7946"/>
    <w:rsid w:val="000F1433"/>
    <w:rsid w:val="000F6CAD"/>
    <w:rsid w:val="00137CE3"/>
    <w:rsid w:val="001557A1"/>
    <w:rsid w:val="001601E9"/>
    <w:rsid w:val="00172A27"/>
    <w:rsid w:val="0017357E"/>
    <w:rsid w:val="00182C92"/>
    <w:rsid w:val="001C36EE"/>
    <w:rsid w:val="001D7EA8"/>
    <w:rsid w:val="001E224E"/>
    <w:rsid w:val="001E4AEB"/>
    <w:rsid w:val="001F16F7"/>
    <w:rsid w:val="001F22E4"/>
    <w:rsid w:val="00274FE3"/>
    <w:rsid w:val="00282B86"/>
    <w:rsid w:val="00286279"/>
    <w:rsid w:val="002912FB"/>
    <w:rsid w:val="00293129"/>
    <w:rsid w:val="00293280"/>
    <w:rsid w:val="002A109A"/>
    <w:rsid w:val="002A307E"/>
    <w:rsid w:val="002A5E76"/>
    <w:rsid w:val="002B58F2"/>
    <w:rsid w:val="002B5DBB"/>
    <w:rsid w:val="002C722E"/>
    <w:rsid w:val="002D2F8A"/>
    <w:rsid w:val="002F0E70"/>
    <w:rsid w:val="003107C7"/>
    <w:rsid w:val="00324F37"/>
    <w:rsid w:val="00335696"/>
    <w:rsid w:val="00336DBC"/>
    <w:rsid w:val="0034509E"/>
    <w:rsid w:val="00352172"/>
    <w:rsid w:val="0035766B"/>
    <w:rsid w:val="00362B87"/>
    <w:rsid w:val="00376041"/>
    <w:rsid w:val="00383D93"/>
    <w:rsid w:val="003B6018"/>
    <w:rsid w:val="003C7180"/>
    <w:rsid w:val="003D7E04"/>
    <w:rsid w:val="00403A3C"/>
    <w:rsid w:val="004207CF"/>
    <w:rsid w:val="0042646E"/>
    <w:rsid w:val="00430535"/>
    <w:rsid w:val="00436006"/>
    <w:rsid w:val="0043720B"/>
    <w:rsid w:val="00446F03"/>
    <w:rsid w:val="00452539"/>
    <w:rsid w:val="00467D20"/>
    <w:rsid w:val="004718A0"/>
    <w:rsid w:val="00483FCE"/>
    <w:rsid w:val="0048528A"/>
    <w:rsid w:val="00486EFE"/>
    <w:rsid w:val="00491356"/>
    <w:rsid w:val="004941B9"/>
    <w:rsid w:val="004A441C"/>
    <w:rsid w:val="004D1D66"/>
    <w:rsid w:val="004E2514"/>
    <w:rsid w:val="004F2DD1"/>
    <w:rsid w:val="004F7C04"/>
    <w:rsid w:val="00505136"/>
    <w:rsid w:val="00505928"/>
    <w:rsid w:val="00512B3A"/>
    <w:rsid w:val="00523D6F"/>
    <w:rsid w:val="005329DC"/>
    <w:rsid w:val="00534302"/>
    <w:rsid w:val="0055507C"/>
    <w:rsid w:val="00572740"/>
    <w:rsid w:val="005826D9"/>
    <w:rsid w:val="005959D6"/>
    <w:rsid w:val="005A0D06"/>
    <w:rsid w:val="005B31AD"/>
    <w:rsid w:val="005B4755"/>
    <w:rsid w:val="005C0E61"/>
    <w:rsid w:val="005C2276"/>
    <w:rsid w:val="005C2C56"/>
    <w:rsid w:val="005F333D"/>
    <w:rsid w:val="006060D4"/>
    <w:rsid w:val="0062000E"/>
    <w:rsid w:val="00624F5E"/>
    <w:rsid w:val="00625C21"/>
    <w:rsid w:val="00626DAA"/>
    <w:rsid w:val="006278E5"/>
    <w:rsid w:val="00636B0D"/>
    <w:rsid w:val="00637D61"/>
    <w:rsid w:val="00677C40"/>
    <w:rsid w:val="00686091"/>
    <w:rsid w:val="00692314"/>
    <w:rsid w:val="006A10F5"/>
    <w:rsid w:val="006B02F0"/>
    <w:rsid w:val="006C06FA"/>
    <w:rsid w:val="006D3963"/>
    <w:rsid w:val="006F189E"/>
    <w:rsid w:val="007447AC"/>
    <w:rsid w:val="00756510"/>
    <w:rsid w:val="00762AB9"/>
    <w:rsid w:val="00770ABB"/>
    <w:rsid w:val="00772D16"/>
    <w:rsid w:val="00782919"/>
    <w:rsid w:val="007932A9"/>
    <w:rsid w:val="007B5466"/>
    <w:rsid w:val="007B5A43"/>
    <w:rsid w:val="007C4454"/>
    <w:rsid w:val="007D42DD"/>
    <w:rsid w:val="007D71C8"/>
    <w:rsid w:val="007E0AF4"/>
    <w:rsid w:val="007E4523"/>
    <w:rsid w:val="007E7FFD"/>
    <w:rsid w:val="007F5B9B"/>
    <w:rsid w:val="00817A3F"/>
    <w:rsid w:val="00825F48"/>
    <w:rsid w:val="00830D60"/>
    <w:rsid w:val="00843313"/>
    <w:rsid w:val="00843F75"/>
    <w:rsid w:val="0085203E"/>
    <w:rsid w:val="00855471"/>
    <w:rsid w:val="00855B24"/>
    <w:rsid w:val="00862637"/>
    <w:rsid w:val="00867670"/>
    <w:rsid w:val="008676E8"/>
    <w:rsid w:val="00870F30"/>
    <w:rsid w:val="008719BF"/>
    <w:rsid w:val="008722EE"/>
    <w:rsid w:val="00872C22"/>
    <w:rsid w:val="00872EAA"/>
    <w:rsid w:val="00881CC7"/>
    <w:rsid w:val="008B098B"/>
    <w:rsid w:val="008B3182"/>
    <w:rsid w:val="008B3600"/>
    <w:rsid w:val="008B796D"/>
    <w:rsid w:val="008D42B4"/>
    <w:rsid w:val="008F0EBA"/>
    <w:rsid w:val="008F2BF6"/>
    <w:rsid w:val="0092321B"/>
    <w:rsid w:val="009278F2"/>
    <w:rsid w:val="0093111F"/>
    <w:rsid w:val="00934F33"/>
    <w:rsid w:val="0093619C"/>
    <w:rsid w:val="00936BF8"/>
    <w:rsid w:val="009403C1"/>
    <w:rsid w:val="00963C4D"/>
    <w:rsid w:val="00974E5E"/>
    <w:rsid w:val="00990904"/>
    <w:rsid w:val="00993BA1"/>
    <w:rsid w:val="00994809"/>
    <w:rsid w:val="009A3304"/>
    <w:rsid w:val="009C21B7"/>
    <w:rsid w:val="009F2A1B"/>
    <w:rsid w:val="00A446C6"/>
    <w:rsid w:val="00A510CF"/>
    <w:rsid w:val="00A85F0B"/>
    <w:rsid w:val="00AA2937"/>
    <w:rsid w:val="00AA5321"/>
    <w:rsid w:val="00AE1F8E"/>
    <w:rsid w:val="00AE2350"/>
    <w:rsid w:val="00AF1D2C"/>
    <w:rsid w:val="00B07651"/>
    <w:rsid w:val="00B20F0E"/>
    <w:rsid w:val="00B21BBA"/>
    <w:rsid w:val="00B344FC"/>
    <w:rsid w:val="00B42A67"/>
    <w:rsid w:val="00B42AE4"/>
    <w:rsid w:val="00B52ACC"/>
    <w:rsid w:val="00B67A54"/>
    <w:rsid w:val="00B80A05"/>
    <w:rsid w:val="00B81C89"/>
    <w:rsid w:val="00B86675"/>
    <w:rsid w:val="00B90A47"/>
    <w:rsid w:val="00B94C86"/>
    <w:rsid w:val="00BB0EE5"/>
    <w:rsid w:val="00BC3451"/>
    <w:rsid w:val="00BD65D5"/>
    <w:rsid w:val="00C040A8"/>
    <w:rsid w:val="00C230D3"/>
    <w:rsid w:val="00C34F60"/>
    <w:rsid w:val="00C35962"/>
    <w:rsid w:val="00C408B7"/>
    <w:rsid w:val="00C461AE"/>
    <w:rsid w:val="00C51FB4"/>
    <w:rsid w:val="00C64D33"/>
    <w:rsid w:val="00C71BC1"/>
    <w:rsid w:val="00C75F00"/>
    <w:rsid w:val="00CC0B64"/>
    <w:rsid w:val="00CD1928"/>
    <w:rsid w:val="00CD4FA1"/>
    <w:rsid w:val="00CF70DD"/>
    <w:rsid w:val="00D11038"/>
    <w:rsid w:val="00D15323"/>
    <w:rsid w:val="00D15FB5"/>
    <w:rsid w:val="00D16D5D"/>
    <w:rsid w:val="00D27BC8"/>
    <w:rsid w:val="00D46773"/>
    <w:rsid w:val="00D61324"/>
    <w:rsid w:val="00D64A2C"/>
    <w:rsid w:val="00D736AB"/>
    <w:rsid w:val="00D73964"/>
    <w:rsid w:val="00D7790F"/>
    <w:rsid w:val="00D85FEC"/>
    <w:rsid w:val="00DA07B7"/>
    <w:rsid w:val="00DA14B3"/>
    <w:rsid w:val="00DB4DA2"/>
    <w:rsid w:val="00DE48AD"/>
    <w:rsid w:val="00DF3D38"/>
    <w:rsid w:val="00E41E87"/>
    <w:rsid w:val="00E541B7"/>
    <w:rsid w:val="00E72F5A"/>
    <w:rsid w:val="00E90CE9"/>
    <w:rsid w:val="00E93452"/>
    <w:rsid w:val="00E977CE"/>
    <w:rsid w:val="00EB1468"/>
    <w:rsid w:val="00EB3066"/>
    <w:rsid w:val="00EC233E"/>
    <w:rsid w:val="00ED6867"/>
    <w:rsid w:val="00EF45D8"/>
    <w:rsid w:val="00F32A1C"/>
    <w:rsid w:val="00F34E4B"/>
    <w:rsid w:val="00F41ECD"/>
    <w:rsid w:val="00F46058"/>
    <w:rsid w:val="00F57FDD"/>
    <w:rsid w:val="00F64AD1"/>
    <w:rsid w:val="00F74AD7"/>
    <w:rsid w:val="00F75261"/>
    <w:rsid w:val="00F758C2"/>
    <w:rsid w:val="00F80A4A"/>
    <w:rsid w:val="00FA2E11"/>
    <w:rsid w:val="00FC5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FAE4A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0">
    <w:name w:val="heading 1"/>
    <w:basedOn w:val="a"/>
    <w:next w:val="a"/>
    <w:link w:val="11"/>
    <w:qFormat/>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32"/>
      <w:szCs w:val="32"/>
      <w:lang w:val="x-none" w:eastAsia="x-none"/>
    </w:rPr>
  </w:style>
  <w:style w:type="paragraph" w:styleId="3">
    <w:name w:val="heading 3"/>
    <w:basedOn w:val="a"/>
    <w:next w:val="a"/>
    <w:qFormat/>
    <w:pPr>
      <w:keepNext/>
      <w:keepLines/>
      <w:spacing w:before="260" w:after="260" w:line="415" w:lineRule="auto"/>
      <w:outlineLvl w:val="2"/>
    </w:pPr>
    <w:rPr>
      <w:b/>
      <w:bCs/>
      <w:sz w:val="32"/>
      <w:szCs w:val="32"/>
    </w:rPr>
  </w:style>
  <w:style w:type="paragraph" w:styleId="4">
    <w:name w:val="heading 4"/>
    <w:basedOn w:val="a"/>
    <w:next w:val="a"/>
    <w:qFormat/>
    <w:pPr>
      <w:keepNext/>
      <w:keepLines/>
      <w:spacing w:before="280" w:after="290" w:line="374"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11">
    <w:name w:val="标题 1 字符"/>
    <w:link w:val="10"/>
    <w:rPr>
      <w:b/>
      <w:bCs/>
      <w:kern w:val="44"/>
      <w:sz w:val="44"/>
      <w:szCs w:val="44"/>
    </w:rPr>
  </w:style>
  <w:style w:type="character" w:customStyle="1" w:styleId="20">
    <w:name w:val="标题 2 字符"/>
    <w:link w:val="2"/>
    <w:rPr>
      <w:rFonts w:ascii="Arial" w:eastAsia="黑体" w:hAnsi="Arial"/>
      <w:b/>
      <w:bCs/>
      <w:kern w:val="2"/>
      <w:sz w:val="32"/>
      <w:szCs w:val="32"/>
    </w:rPr>
  </w:style>
  <w:style w:type="character" w:customStyle="1" w:styleId="a5">
    <w:name w:val="页眉 字符"/>
    <w:link w:val="a6"/>
    <w:rPr>
      <w:kern w:val="2"/>
      <w:sz w:val="18"/>
      <w:szCs w:val="18"/>
    </w:rPr>
  </w:style>
  <w:style w:type="character" w:customStyle="1" w:styleId="21">
    <w:name w:val="正文首行缩进 2 字符"/>
    <w:link w:val="22"/>
    <w:rPr>
      <w:rFonts w:ascii="宋体"/>
      <w:i/>
      <w:color w:val="0000FF"/>
      <w:kern w:val="2"/>
      <w:sz w:val="24"/>
    </w:rPr>
  </w:style>
  <w:style w:type="character" w:customStyle="1" w:styleId="a7">
    <w:name w:val="正文文本缩进 字符"/>
    <w:link w:val="a8"/>
    <w:rPr>
      <w:kern w:val="2"/>
      <w:sz w:val="21"/>
      <w:szCs w:val="24"/>
    </w:rPr>
  </w:style>
  <w:style w:type="character" w:customStyle="1" w:styleId="2Char1">
    <w:name w:val="正文首行缩进 2 Char1"/>
    <w:basedOn w:val="a7"/>
    <w:rPr>
      <w:kern w:val="2"/>
      <w:sz w:val="21"/>
      <w:szCs w:val="24"/>
    </w:rPr>
  </w:style>
  <w:style w:type="character" w:customStyle="1" w:styleId="a9">
    <w:name w:val="正文文本 字符"/>
    <w:link w:val="aa"/>
    <w:rPr>
      <w:kern w:val="2"/>
      <w:sz w:val="22"/>
    </w:rPr>
  </w:style>
  <w:style w:type="character" w:customStyle="1" w:styleId="Char1">
    <w:name w:val="正文文本 Char1"/>
    <w:rPr>
      <w:kern w:val="2"/>
      <w:sz w:val="21"/>
      <w:szCs w:val="24"/>
    </w:rPr>
  </w:style>
  <w:style w:type="character" w:customStyle="1" w:styleId="ab">
    <w:name w:val="正文首行缩进 字符"/>
    <w:link w:val="ac"/>
    <w:rPr>
      <w:kern w:val="2"/>
      <w:sz w:val="22"/>
    </w:rPr>
  </w:style>
  <w:style w:type="character" w:customStyle="1" w:styleId="Char10">
    <w:name w:val="正文首行缩进 Char1"/>
    <w:basedOn w:val="Char1"/>
    <w:rPr>
      <w:kern w:val="2"/>
      <w:sz w:val="21"/>
      <w:szCs w:val="24"/>
    </w:rPr>
  </w:style>
  <w:style w:type="character" w:customStyle="1" w:styleId="CharChar">
    <w:name w:val="原点第二行 Char Char"/>
    <w:link w:val="ad"/>
    <w:rPr>
      <w:kern w:val="2"/>
      <w:sz w:val="24"/>
    </w:rPr>
  </w:style>
  <w:style w:type="paragraph" w:styleId="ac">
    <w:name w:val="Body Text First Indent"/>
    <w:basedOn w:val="a"/>
    <w:link w:val="ab"/>
    <w:pPr>
      <w:ind w:firstLineChars="200" w:firstLine="498"/>
    </w:pPr>
    <w:rPr>
      <w:sz w:val="22"/>
      <w:szCs w:val="20"/>
      <w:lang w:val="x-none" w:eastAsia="x-none"/>
    </w:rPr>
  </w:style>
  <w:style w:type="paragraph" w:styleId="a8">
    <w:name w:val="Body Text Indent"/>
    <w:basedOn w:val="a"/>
    <w:link w:val="a7"/>
    <w:pPr>
      <w:spacing w:after="120"/>
      <w:ind w:leftChars="200" w:left="420"/>
    </w:pPr>
    <w:rPr>
      <w:lang w:val="x-none" w:eastAsia="x-none"/>
    </w:rPr>
  </w:style>
  <w:style w:type="paragraph" w:styleId="40">
    <w:name w:val="toc 4"/>
    <w:basedOn w:val="a"/>
    <w:next w:val="a"/>
    <w:pPr>
      <w:ind w:leftChars="600" w:left="1260"/>
    </w:pPr>
  </w:style>
  <w:style w:type="paragraph" w:styleId="ae">
    <w:name w:val="index heading"/>
    <w:basedOn w:val="a"/>
    <w:next w:val="12"/>
    <w:rPr>
      <w:rFonts w:hint="eastAsia"/>
    </w:rPr>
  </w:style>
  <w:style w:type="paragraph" w:styleId="22">
    <w:name w:val="Body Text First Indent 2"/>
    <w:basedOn w:val="a8"/>
    <w:link w:val="21"/>
    <w:pPr>
      <w:spacing w:after="0" w:line="240" w:lineRule="atLeast"/>
      <w:ind w:leftChars="0" w:left="0"/>
    </w:pPr>
    <w:rPr>
      <w:rFonts w:ascii="宋体"/>
      <w:i/>
      <w:color w:val="0000FF"/>
      <w:sz w:val="24"/>
      <w:szCs w:val="20"/>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lang w:val="x-none" w:eastAsia="x-none"/>
    </w:rPr>
  </w:style>
  <w:style w:type="paragraph" w:styleId="af">
    <w:name w:val="Document Map"/>
    <w:basedOn w:val="a"/>
    <w:pPr>
      <w:shd w:val="clear" w:color="auto" w:fill="000080"/>
    </w:pPr>
  </w:style>
  <w:style w:type="paragraph" w:styleId="23">
    <w:name w:val="toc 2"/>
    <w:basedOn w:val="a"/>
    <w:next w:val="a"/>
    <w:uiPriority w:val="39"/>
    <w:pPr>
      <w:ind w:leftChars="200" w:left="420"/>
    </w:pPr>
  </w:style>
  <w:style w:type="paragraph" w:styleId="12">
    <w:name w:val="index 1"/>
    <w:basedOn w:val="a"/>
    <w:next w:val="a"/>
  </w:style>
  <w:style w:type="paragraph" w:styleId="13">
    <w:name w:val="toc 1"/>
    <w:basedOn w:val="a"/>
    <w:next w:val="a"/>
    <w:uiPriority w:val="39"/>
    <w:pPr>
      <w:tabs>
        <w:tab w:val="left" w:pos="420"/>
        <w:tab w:val="right" w:leader="dot" w:pos="8296"/>
      </w:tabs>
    </w:pPr>
  </w:style>
  <w:style w:type="paragraph" w:styleId="30">
    <w:name w:val="toc 3"/>
    <w:basedOn w:val="a"/>
    <w:next w:val="a"/>
    <w:pPr>
      <w:ind w:leftChars="400" w:left="840"/>
    </w:pPr>
  </w:style>
  <w:style w:type="paragraph" w:styleId="af0">
    <w:name w:val="footer"/>
    <w:basedOn w:val="a"/>
    <w:pPr>
      <w:tabs>
        <w:tab w:val="center" w:pos="4153"/>
        <w:tab w:val="right" w:pos="8306"/>
      </w:tabs>
      <w:snapToGrid w:val="0"/>
      <w:jc w:val="left"/>
    </w:pPr>
    <w:rPr>
      <w:sz w:val="18"/>
      <w:szCs w:val="18"/>
    </w:rPr>
  </w:style>
  <w:style w:type="paragraph" w:styleId="aa">
    <w:name w:val="Body Text"/>
    <w:basedOn w:val="a"/>
    <w:link w:val="a9"/>
    <w:pPr>
      <w:spacing w:after="120"/>
    </w:pPr>
    <w:rPr>
      <w:sz w:val="22"/>
      <w:szCs w:val="20"/>
      <w:lang w:val="x-none" w:eastAsia="x-none"/>
    </w:rPr>
  </w:style>
  <w:style w:type="paragraph" w:customStyle="1" w:styleId="ad">
    <w:name w:val="原点第二行"/>
    <w:basedOn w:val="a"/>
    <w:link w:val="CharChar"/>
    <w:pPr>
      <w:ind w:leftChars="270" w:left="567"/>
    </w:pPr>
    <w:rPr>
      <w:sz w:val="24"/>
      <w:szCs w:val="20"/>
      <w:lang w:val="x-none" w:eastAsia="x-none"/>
    </w:rPr>
  </w:style>
  <w:style w:type="paragraph" w:customStyle="1" w:styleId="1">
    <w:name w:val="样式1"/>
    <w:basedOn w:val="4"/>
    <w:pPr>
      <w:numPr>
        <w:ilvl w:val="2"/>
        <w:numId w:val="1"/>
      </w:numPr>
      <w:tabs>
        <w:tab w:val="left" w:pos="709"/>
      </w:tabs>
    </w:pPr>
    <w:rPr>
      <w:sz w:val="24"/>
      <w:szCs w:val="24"/>
    </w:rPr>
  </w:style>
  <w:style w:type="paragraph" w:styleId="TOC">
    <w:name w:val="TOC Heading"/>
    <w:basedOn w:val="10"/>
    <w:next w:val="a"/>
    <w:qFormat/>
    <w:pPr>
      <w:widowControl/>
      <w:spacing w:before="480" w:after="0" w:line="276" w:lineRule="auto"/>
      <w:jc w:val="left"/>
      <w:outlineLvl w:val="9"/>
    </w:pPr>
    <w:rPr>
      <w:rFonts w:ascii="Cambria" w:hAnsi="Cambria"/>
      <w:color w:val="365F91"/>
      <w:kern w:val="0"/>
      <w:sz w:val="28"/>
      <w:szCs w:val="28"/>
    </w:rPr>
  </w:style>
  <w:style w:type="table" w:styleId="af1">
    <w:name w:val="Table Grid"/>
    <w:basedOn w:val="a1"/>
    <w:rsid w:val="00C230D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F75261"/>
    <w:pPr>
      <w:widowControl/>
      <w:ind w:firstLineChars="200" w:firstLine="420"/>
      <w:jc w:val="left"/>
    </w:pPr>
    <w:rPr>
      <w:rFonts w:ascii="宋体" w:hAnsi="宋体" w:cs="宋体"/>
      <w:kern w:val="0"/>
      <w:sz w:val="24"/>
    </w:rPr>
  </w:style>
  <w:style w:type="paragraph" w:styleId="af3">
    <w:name w:val="Normal (Web)"/>
    <w:basedOn w:val="a"/>
    <w:uiPriority w:val="99"/>
    <w:unhideWhenUsed/>
    <w:rsid w:val="00C461AE"/>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1723">
      <w:bodyDiv w:val="1"/>
      <w:marLeft w:val="0"/>
      <w:marRight w:val="0"/>
      <w:marTop w:val="0"/>
      <w:marBottom w:val="0"/>
      <w:divBdr>
        <w:top w:val="none" w:sz="0" w:space="0" w:color="auto"/>
        <w:left w:val="none" w:sz="0" w:space="0" w:color="auto"/>
        <w:bottom w:val="none" w:sz="0" w:space="0" w:color="auto"/>
        <w:right w:val="none" w:sz="0" w:space="0" w:color="auto"/>
      </w:divBdr>
      <w:divsChild>
        <w:div w:id="1792935259">
          <w:marLeft w:val="0"/>
          <w:marRight w:val="0"/>
          <w:marTop w:val="0"/>
          <w:marBottom w:val="0"/>
          <w:divBdr>
            <w:top w:val="none" w:sz="0" w:space="0" w:color="auto"/>
            <w:left w:val="none" w:sz="0" w:space="0" w:color="auto"/>
            <w:bottom w:val="none" w:sz="0" w:space="0" w:color="auto"/>
            <w:right w:val="none" w:sz="0" w:space="0" w:color="auto"/>
          </w:divBdr>
        </w:div>
      </w:divsChild>
    </w:div>
    <w:div w:id="24134752">
      <w:bodyDiv w:val="1"/>
      <w:marLeft w:val="0"/>
      <w:marRight w:val="0"/>
      <w:marTop w:val="0"/>
      <w:marBottom w:val="0"/>
      <w:divBdr>
        <w:top w:val="none" w:sz="0" w:space="0" w:color="auto"/>
        <w:left w:val="none" w:sz="0" w:space="0" w:color="auto"/>
        <w:bottom w:val="none" w:sz="0" w:space="0" w:color="auto"/>
        <w:right w:val="none" w:sz="0" w:space="0" w:color="auto"/>
      </w:divBdr>
    </w:div>
    <w:div w:id="132140630">
      <w:bodyDiv w:val="1"/>
      <w:marLeft w:val="0"/>
      <w:marRight w:val="0"/>
      <w:marTop w:val="0"/>
      <w:marBottom w:val="0"/>
      <w:divBdr>
        <w:top w:val="none" w:sz="0" w:space="0" w:color="auto"/>
        <w:left w:val="none" w:sz="0" w:space="0" w:color="auto"/>
        <w:bottom w:val="none" w:sz="0" w:space="0" w:color="auto"/>
        <w:right w:val="none" w:sz="0" w:space="0" w:color="auto"/>
      </w:divBdr>
      <w:divsChild>
        <w:div w:id="1900507928">
          <w:marLeft w:val="0"/>
          <w:marRight w:val="0"/>
          <w:marTop w:val="0"/>
          <w:marBottom w:val="0"/>
          <w:divBdr>
            <w:top w:val="none" w:sz="0" w:space="0" w:color="auto"/>
            <w:left w:val="none" w:sz="0" w:space="0" w:color="auto"/>
            <w:bottom w:val="none" w:sz="0" w:space="0" w:color="auto"/>
            <w:right w:val="none" w:sz="0" w:space="0" w:color="auto"/>
          </w:divBdr>
        </w:div>
      </w:divsChild>
    </w:div>
    <w:div w:id="161163965">
      <w:bodyDiv w:val="1"/>
      <w:marLeft w:val="0"/>
      <w:marRight w:val="0"/>
      <w:marTop w:val="0"/>
      <w:marBottom w:val="0"/>
      <w:divBdr>
        <w:top w:val="none" w:sz="0" w:space="0" w:color="auto"/>
        <w:left w:val="none" w:sz="0" w:space="0" w:color="auto"/>
        <w:bottom w:val="none" w:sz="0" w:space="0" w:color="auto"/>
        <w:right w:val="none" w:sz="0" w:space="0" w:color="auto"/>
      </w:divBdr>
    </w:div>
    <w:div w:id="410930399">
      <w:bodyDiv w:val="1"/>
      <w:marLeft w:val="0"/>
      <w:marRight w:val="0"/>
      <w:marTop w:val="0"/>
      <w:marBottom w:val="0"/>
      <w:divBdr>
        <w:top w:val="none" w:sz="0" w:space="0" w:color="auto"/>
        <w:left w:val="none" w:sz="0" w:space="0" w:color="auto"/>
        <w:bottom w:val="none" w:sz="0" w:space="0" w:color="auto"/>
        <w:right w:val="none" w:sz="0" w:space="0" w:color="auto"/>
      </w:divBdr>
      <w:divsChild>
        <w:div w:id="802120308">
          <w:marLeft w:val="0"/>
          <w:marRight w:val="0"/>
          <w:marTop w:val="0"/>
          <w:marBottom w:val="0"/>
          <w:divBdr>
            <w:top w:val="none" w:sz="0" w:space="0" w:color="auto"/>
            <w:left w:val="none" w:sz="0" w:space="0" w:color="auto"/>
            <w:bottom w:val="none" w:sz="0" w:space="0" w:color="auto"/>
            <w:right w:val="none" w:sz="0" w:space="0" w:color="auto"/>
          </w:divBdr>
        </w:div>
      </w:divsChild>
    </w:div>
    <w:div w:id="504171288">
      <w:bodyDiv w:val="1"/>
      <w:marLeft w:val="0"/>
      <w:marRight w:val="0"/>
      <w:marTop w:val="0"/>
      <w:marBottom w:val="0"/>
      <w:divBdr>
        <w:top w:val="none" w:sz="0" w:space="0" w:color="auto"/>
        <w:left w:val="none" w:sz="0" w:space="0" w:color="auto"/>
        <w:bottom w:val="none" w:sz="0" w:space="0" w:color="auto"/>
        <w:right w:val="none" w:sz="0" w:space="0" w:color="auto"/>
      </w:divBdr>
      <w:divsChild>
        <w:div w:id="1792236711">
          <w:marLeft w:val="0"/>
          <w:marRight w:val="0"/>
          <w:marTop w:val="0"/>
          <w:marBottom w:val="0"/>
          <w:divBdr>
            <w:top w:val="none" w:sz="0" w:space="0" w:color="auto"/>
            <w:left w:val="none" w:sz="0" w:space="0" w:color="auto"/>
            <w:bottom w:val="none" w:sz="0" w:space="0" w:color="auto"/>
            <w:right w:val="none" w:sz="0" w:space="0" w:color="auto"/>
          </w:divBdr>
        </w:div>
      </w:divsChild>
    </w:div>
    <w:div w:id="538014338">
      <w:bodyDiv w:val="1"/>
      <w:marLeft w:val="0"/>
      <w:marRight w:val="0"/>
      <w:marTop w:val="0"/>
      <w:marBottom w:val="0"/>
      <w:divBdr>
        <w:top w:val="none" w:sz="0" w:space="0" w:color="auto"/>
        <w:left w:val="none" w:sz="0" w:space="0" w:color="auto"/>
        <w:bottom w:val="none" w:sz="0" w:space="0" w:color="auto"/>
        <w:right w:val="none" w:sz="0" w:space="0" w:color="auto"/>
      </w:divBdr>
      <w:divsChild>
        <w:div w:id="148060011">
          <w:marLeft w:val="0"/>
          <w:marRight w:val="0"/>
          <w:marTop w:val="0"/>
          <w:marBottom w:val="0"/>
          <w:divBdr>
            <w:top w:val="none" w:sz="0" w:space="0" w:color="auto"/>
            <w:left w:val="none" w:sz="0" w:space="0" w:color="auto"/>
            <w:bottom w:val="none" w:sz="0" w:space="0" w:color="auto"/>
            <w:right w:val="none" w:sz="0" w:space="0" w:color="auto"/>
          </w:divBdr>
        </w:div>
      </w:divsChild>
    </w:div>
    <w:div w:id="728771095">
      <w:bodyDiv w:val="1"/>
      <w:marLeft w:val="0"/>
      <w:marRight w:val="0"/>
      <w:marTop w:val="0"/>
      <w:marBottom w:val="0"/>
      <w:divBdr>
        <w:top w:val="none" w:sz="0" w:space="0" w:color="auto"/>
        <w:left w:val="none" w:sz="0" w:space="0" w:color="auto"/>
        <w:bottom w:val="none" w:sz="0" w:space="0" w:color="auto"/>
        <w:right w:val="none" w:sz="0" w:space="0" w:color="auto"/>
      </w:divBdr>
      <w:divsChild>
        <w:div w:id="1219708333">
          <w:marLeft w:val="0"/>
          <w:marRight w:val="0"/>
          <w:marTop w:val="0"/>
          <w:marBottom w:val="0"/>
          <w:divBdr>
            <w:top w:val="none" w:sz="0" w:space="0" w:color="auto"/>
            <w:left w:val="none" w:sz="0" w:space="0" w:color="auto"/>
            <w:bottom w:val="none" w:sz="0" w:space="0" w:color="auto"/>
            <w:right w:val="none" w:sz="0" w:space="0" w:color="auto"/>
          </w:divBdr>
        </w:div>
      </w:divsChild>
    </w:div>
    <w:div w:id="1380469403">
      <w:bodyDiv w:val="1"/>
      <w:marLeft w:val="0"/>
      <w:marRight w:val="0"/>
      <w:marTop w:val="0"/>
      <w:marBottom w:val="0"/>
      <w:divBdr>
        <w:top w:val="none" w:sz="0" w:space="0" w:color="auto"/>
        <w:left w:val="none" w:sz="0" w:space="0" w:color="auto"/>
        <w:bottom w:val="none" w:sz="0" w:space="0" w:color="auto"/>
        <w:right w:val="none" w:sz="0" w:space="0" w:color="auto"/>
      </w:divBdr>
      <w:divsChild>
        <w:div w:id="1880507212">
          <w:marLeft w:val="0"/>
          <w:marRight w:val="0"/>
          <w:marTop w:val="0"/>
          <w:marBottom w:val="0"/>
          <w:divBdr>
            <w:top w:val="none" w:sz="0" w:space="0" w:color="auto"/>
            <w:left w:val="none" w:sz="0" w:space="0" w:color="auto"/>
            <w:bottom w:val="none" w:sz="0" w:space="0" w:color="auto"/>
            <w:right w:val="none" w:sz="0" w:space="0" w:color="auto"/>
          </w:divBdr>
        </w:div>
      </w:divsChild>
    </w:div>
    <w:div w:id="1433165800">
      <w:bodyDiv w:val="1"/>
      <w:marLeft w:val="0"/>
      <w:marRight w:val="0"/>
      <w:marTop w:val="0"/>
      <w:marBottom w:val="0"/>
      <w:divBdr>
        <w:top w:val="none" w:sz="0" w:space="0" w:color="auto"/>
        <w:left w:val="none" w:sz="0" w:space="0" w:color="auto"/>
        <w:bottom w:val="none" w:sz="0" w:space="0" w:color="auto"/>
        <w:right w:val="none" w:sz="0" w:space="0" w:color="auto"/>
      </w:divBdr>
      <w:divsChild>
        <w:div w:id="2133010777">
          <w:marLeft w:val="0"/>
          <w:marRight w:val="0"/>
          <w:marTop w:val="0"/>
          <w:marBottom w:val="0"/>
          <w:divBdr>
            <w:top w:val="none" w:sz="0" w:space="0" w:color="auto"/>
            <w:left w:val="none" w:sz="0" w:space="0" w:color="auto"/>
            <w:bottom w:val="none" w:sz="0" w:space="0" w:color="auto"/>
            <w:right w:val="none" w:sz="0" w:space="0" w:color="auto"/>
          </w:divBdr>
        </w:div>
      </w:divsChild>
    </w:div>
    <w:div w:id="1613249298">
      <w:bodyDiv w:val="1"/>
      <w:marLeft w:val="0"/>
      <w:marRight w:val="0"/>
      <w:marTop w:val="0"/>
      <w:marBottom w:val="0"/>
      <w:divBdr>
        <w:top w:val="none" w:sz="0" w:space="0" w:color="auto"/>
        <w:left w:val="none" w:sz="0" w:space="0" w:color="auto"/>
        <w:bottom w:val="none" w:sz="0" w:space="0" w:color="auto"/>
        <w:right w:val="none" w:sz="0" w:space="0" w:color="auto"/>
      </w:divBdr>
    </w:div>
    <w:div w:id="1650016731">
      <w:bodyDiv w:val="1"/>
      <w:marLeft w:val="0"/>
      <w:marRight w:val="0"/>
      <w:marTop w:val="0"/>
      <w:marBottom w:val="0"/>
      <w:divBdr>
        <w:top w:val="none" w:sz="0" w:space="0" w:color="auto"/>
        <w:left w:val="none" w:sz="0" w:space="0" w:color="auto"/>
        <w:bottom w:val="none" w:sz="0" w:space="0" w:color="auto"/>
        <w:right w:val="none" w:sz="0" w:space="0" w:color="auto"/>
      </w:divBdr>
      <w:divsChild>
        <w:div w:id="44184082">
          <w:marLeft w:val="0"/>
          <w:marRight w:val="0"/>
          <w:marTop w:val="0"/>
          <w:marBottom w:val="0"/>
          <w:divBdr>
            <w:top w:val="none" w:sz="0" w:space="0" w:color="auto"/>
            <w:left w:val="none" w:sz="0" w:space="0" w:color="auto"/>
            <w:bottom w:val="none" w:sz="0" w:space="0" w:color="auto"/>
            <w:right w:val="none" w:sz="0" w:space="0" w:color="auto"/>
          </w:divBdr>
          <w:divsChild>
            <w:div w:id="4956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6575">
      <w:bodyDiv w:val="1"/>
      <w:marLeft w:val="0"/>
      <w:marRight w:val="0"/>
      <w:marTop w:val="0"/>
      <w:marBottom w:val="0"/>
      <w:divBdr>
        <w:top w:val="none" w:sz="0" w:space="0" w:color="auto"/>
        <w:left w:val="none" w:sz="0" w:space="0" w:color="auto"/>
        <w:bottom w:val="none" w:sz="0" w:space="0" w:color="auto"/>
        <w:right w:val="none" w:sz="0" w:space="0" w:color="auto"/>
      </w:divBdr>
      <w:divsChild>
        <w:div w:id="18584204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29</Pages>
  <Words>1318</Words>
  <Characters>7514</Characters>
  <Application>Microsoft Office Word</Application>
  <DocSecurity>0</DocSecurity>
  <PresentationFormat/>
  <Lines>62</Lines>
  <Paragraphs>17</Paragraphs>
  <Slides>0</Slides>
  <Notes>0</Notes>
  <HiddenSlides>0</HiddenSlides>
  <MMClips>0</MMClips>
  <ScaleCrop>false</ScaleCrop>
  <Manager/>
  <Company>HIT-ICES</Company>
  <LinksUpToDate>false</LinksUpToDate>
  <CharactersWithSpaces>8815</CharactersWithSpaces>
  <SharedDoc>false</SharedDoc>
  <HLinks>
    <vt:vector size="156" baseType="variant">
      <vt:variant>
        <vt:i4>1900594</vt:i4>
      </vt:variant>
      <vt:variant>
        <vt:i4>152</vt:i4>
      </vt:variant>
      <vt:variant>
        <vt:i4>0</vt:i4>
      </vt:variant>
      <vt:variant>
        <vt:i4>5</vt:i4>
      </vt:variant>
      <vt:variant>
        <vt:lpwstr/>
      </vt:variant>
      <vt:variant>
        <vt:lpwstr>_Toc463419410</vt:lpwstr>
      </vt:variant>
      <vt:variant>
        <vt:i4>1835058</vt:i4>
      </vt:variant>
      <vt:variant>
        <vt:i4>146</vt:i4>
      </vt:variant>
      <vt:variant>
        <vt:i4>0</vt:i4>
      </vt:variant>
      <vt:variant>
        <vt:i4>5</vt:i4>
      </vt:variant>
      <vt:variant>
        <vt:lpwstr/>
      </vt:variant>
      <vt:variant>
        <vt:lpwstr>_Toc463419409</vt:lpwstr>
      </vt:variant>
      <vt:variant>
        <vt:i4>1835058</vt:i4>
      </vt:variant>
      <vt:variant>
        <vt:i4>140</vt:i4>
      </vt:variant>
      <vt:variant>
        <vt:i4>0</vt:i4>
      </vt:variant>
      <vt:variant>
        <vt:i4>5</vt:i4>
      </vt:variant>
      <vt:variant>
        <vt:lpwstr/>
      </vt:variant>
      <vt:variant>
        <vt:lpwstr>_Toc463419408</vt:lpwstr>
      </vt:variant>
      <vt:variant>
        <vt:i4>1835058</vt:i4>
      </vt:variant>
      <vt:variant>
        <vt:i4>134</vt:i4>
      </vt:variant>
      <vt:variant>
        <vt:i4>0</vt:i4>
      </vt:variant>
      <vt:variant>
        <vt:i4>5</vt:i4>
      </vt:variant>
      <vt:variant>
        <vt:lpwstr/>
      </vt:variant>
      <vt:variant>
        <vt:lpwstr>_Toc463419407</vt:lpwstr>
      </vt:variant>
      <vt:variant>
        <vt:i4>1835058</vt:i4>
      </vt:variant>
      <vt:variant>
        <vt:i4>128</vt:i4>
      </vt:variant>
      <vt:variant>
        <vt:i4>0</vt:i4>
      </vt:variant>
      <vt:variant>
        <vt:i4>5</vt:i4>
      </vt:variant>
      <vt:variant>
        <vt:lpwstr/>
      </vt:variant>
      <vt:variant>
        <vt:lpwstr>_Toc463419406</vt:lpwstr>
      </vt:variant>
      <vt:variant>
        <vt:i4>1835058</vt:i4>
      </vt:variant>
      <vt:variant>
        <vt:i4>122</vt:i4>
      </vt:variant>
      <vt:variant>
        <vt:i4>0</vt:i4>
      </vt:variant>
      <vt:variant>
        <vt:i4>5</vt:i4>
      </vt:variant>
      <vt:variant>
        <vt:lpwstr/>
      </vt:variant>
      <vt:variant>
        <vt:lpwstr>_Toc463419405</vt:lpwstr>
      </vt:variant>
      <vt:variant>
        <vt:i4>1835058</vt:i4>
      </vt:variant>
      <vt:variant>
        <vt:i4>116</vt:i4>
      </vt:variant>
      <vt:variant>
        <vt:i4>0</vt:i4>
      </vt:variant>
      <vt:variant>
        <vt:i4>5</vt:i4>
      </vt:variant>
      <vt:variant>
        <vt:lpwstr/>
      </vt:variant>
      <vt:variant>
        <vt:lpwstr>_Toc463419404</vt:lpwstr>
      </vt:variant>
      <vt:variant>
        <vt:i4>1835058</vt:i4>
      </vt:variant>
      <vt:variant>
        <vt:i4>110</vt:i4>
      </vt:variant>
      <vt:variant>
        <vt:i4>0</vt:i4>
      </vt:variant>
      <vt:variant>
        <vt:i4>5</vt:i4>
      </vt:variant>
      <vt:variant>
        <vt:lpwstr/>
      </vt:variant>
      <vt:variant>
        <vt:lpwstr>_Toc463419403</vt:lpwstr>
      </vt:variant>
      <vt:variant>
        <vt:i4>1835058</vt:i4>
      </vt:variant>
      <vt:variant>
        <vt:i4>104</vt:i4>
      </vt:variant>
      <vt:variant>
        <vt:i4>0</vt:i4>
      </vt:variant>
      <vt:variant>
        <vt:i4>5</vt:i4>
      </vt:variant>
      <vt:variant>
        <vt:lpwstr/>
      </vt:variant>
      <vt:variant>
        <vt:lpwstr>_Toc463419402</vt:lpwstr>
      </vt:variant>
      <vt:variant>
        <vt:i4>1835058</vt:i4>
      </vt:variant>
      <vt:variant>
        <vt:i4>98</vt:i4>
      </vt:variant>
      <vt:variant>
        <vt:i4>0</vt:i4>
      </vt:variant>
      <vt:variant>
        <vt:i4>5</vt:i4>
      </vt:variant>
      <vt:variant>
        <vt:lpwstr/>
      </vt:variant>
      <vt:variant>
        <vt:lpwstr>_Toc463419401</vt:lpwstr>
      </vt:variant>
      <vt:variant>
        <vt:i4>1835058</vt:i4>
      </vt:variant>
      <vt:variant>
        <vt:i4>92</vt:i4>
      </vt:variant>
      <vt:variant>
        <vt:i4>0</vt:i4>
      </vt:variant>
      <vt:variant>
        <vt:i4>5</vt:i4>
      </vt:variant>
      <vt:variant>
        <vt:lpwstr/>
      </vt:variant>
      <vt:variant>
        <vt:lpwstr>_Toc463419400</vt:lpwstr>
      </vt:variant>
      <vt:variant>
        <vt:i4>1376309</vt:i4>
      </vt:variant>
      <vt:variant>
        <vt:i4>86</vt:i4>
      </vt:variant>
      <vt:variant>
        <vt:i4>0</vt:i4>
      </vt:variant>
      <vt:variant>
        <vt:i4>5</vt:i4>
      </vt:variant>
      <vt:variant>
        <vt:lpwstr/>
      </vt:variant>
      <vt:variant>
        <vt:lpwstr>_Toc463419399</vt:lpwstr>
      </vt:variant>
      <vt:variant>
        <vt:i4>1376309</vt:i4>
      </vt:variant>
      <vt:variant>
        <vt:i4>80</vt:i4>
      </vt:variant>
      <vt:variant>
        <vt:i4>0</vt:i4>
      </vt:variant>
      <vt:variant>
        <vt:i4>5</vt:i4>
      </vt:variant>
      <vt:variant>
        <vt:lpwstr/>
      </vt:variant>
      <vt:variant>
        <vt:lpwstr>_Toc463419398</vt:lpwstr>
      </vt:variant>
      <vt:variant>
        <vt:i4>1376309</vt:i4>
      </vt:variant>
      <vt:variant>
        <vt:i4>74</vt:i4>
      </vt:variant>
      <vt:variant>
        <vt:i4>0</vt:i4>
      </vt:variant>
      <vt:variant>
        <vt:i4>5</vt:i4>
      </vt:variant>
      <vt:variant>
        <vt:lpwstr/>
      </vt:variant>
      <vt:variant>
        <vt:lpwstr>_Toc463419397</vt:lpwstr>
      </vt:variant>
      <vt:variant>
        <vt:i4>1376309</vt:i4>
      </vt:variant>
      <vt:variant>
        <vt:i4>68</vt:i4>
      </vt:variant>
      <vt:variant>
        <vt:i4>0</vt:i4>
      </vt:variant>
      <vt:variant>
        <vt:i4>5</vt:i4>
      </vt:variant>
      <vt:variant>
        <vt:lpwstr/>
      </vt:variant>
      <vt:variant>
        <vt:lpwstr>_Toc463419396</vt:lpwstr>
      </vt:variant>
      <vt:variant>
        <vt:i4>1376309</vt:i4>
      </vt:variant>
      <vt:variant>
        <vt:i4>62</vt:i4>
      </vt:variant>
      <vt:variant>
        <vt:i4>0</vt:i4>
      </vt:variant>
      <vt:variant>
        <vt:i4>5</vt:i4>
      </vt:variant>
      <vt:variant>
        <vt:lpwstr/>
      </vt:variant>
      <vt:variant>
        <vt:lpwstr>_Toc463419395</vt:lpwstr>
      </vt:variant>
      <vt:variant>
        <vt:i4>1376309</vt:i4>
      </vt:variant>
      <vt:variant>
        <vt:i4>56</vt:i4>
      </vt:variant>
      <vt:variant>
        <vt:i4>0</vt:i4>
      </vt:variant>
      <vt:variant>
        <vt:i4>5</vt:i4>
      </vt:variant>
      <vt:variant>
        <vt:lpwstr/>
      </vt:variant>
      <vt:variant>
        <vt:lpwstr>_Toc463419394</vt:lpwstr>
      </vt:variant>
      <vt:variant>
        <vt:i4>1376309</vt:i4>
      </vt:variant>
      <vt:variant>
        <vt:i4>50</vt:i4>
      </vt:variant>
      <vt:variant>
        <vt:i4>0</vt:i4>
      </vt:variant>
      <vt:variant>
        <vt:i4>5</vt:i4>
      </vt:variant>
      <vt:variant>
        <vt:lpwstr/>
      </vt:variant>
      <vt:variant>
        <vt:lpwstr>_Toc463419393</vt:lpwstr>
      </vt:variant>
      <vt:variant>
        <vt:i4>1376309</vt:i4>
      </vt:variant>
      <vt:variant>
        <vt:i4>44</vt:i4>
      </vt:variant>
      <vt:variant>
        <vt:i4>0</vt:i4>
      </vt:variant>
      <vt:variant>
        <vt:i4>5</vt:i4>
      </vt:variant>
      <vt:variant>
        <vt:lpwstr/>
      </vt:variant>
      <vt:variant>
        <vt:lpwstr>_Toc463419392</vt:lpwstr>
      </vt:variant>
      <vt:variant>
        <vt:i4>1376309</vt:i4>
      </vt:variant>
      <vt:variant>
        <vt:i4>38</vt:i4>
      </vt:variant>
      <vt:variant>
        <vt:i4>0</vt:i4>
      </vt:variant>
      <vt:variant>
        <vt:i4>5</vt:i4>
      </vt:variant>
      <vt:variant>
        <vt:lpwstr/>
      </vt:variant>
      <vt:variant>
        <vt:lpwstr>_Toc463419391</vt:lpwstr>
      </vt:variant>
      <vt:variant>
        <vt:i4>1376309</vt:i4>
      </vt:variant>
      <vt:variant>
        <vt:i4>32</vt:i4>
      </vt:variant>
      <vt:variant>
        <vt:i4>0</vt:i4>
      </vt:variant>
      <vt:variant>
        <vt:i4>5</vt:i4>
      </vt:variant>
      <vt:variant>
        <vt:lpwstr/>
      </vt:variant>
      <vt:variant>
        <vt:lpwstr>_Toc463419390</vt:lpwstr>
      </vt:variant>
      <vt:variant>
        <vt:i4>1310773</vt:i4>
      </vt:variant>
      <vt:variant>
        <vt:i4>26</vt:i4>
      </vt:variant>
      <vt:variant>
        <vt:i4>0</vt:i4>
      </vt:variant>
      <vt:variant>
        <vt:i4>5</vt:i4>
      </vt:variant>
      <vt:variant>
        <vt:lpwstr/>
      </vt:variant>
      <vt:variant>
        <vt:lpwstr>_Toc463419389</vt:lpwstr>
      </vt:variant>
      <vt:variant>
        <vt:i4>1310773</vt:i4>
      </vt:variant>
      <vt:variant>
        <vt:i4>20</vt:i4>
      </vt:variant>
      <vt:variant>
        <vt:i4>0</vt:i4>
      </vt:variant>
      <vt:variant>
        <vt:i4>5</vt:i4>
      </vt:variant>
      <vt:variant>
        <vt:lpwstr/>
      </vt:variant>
      <vt:variant>
        <vt:lpwstr>_Toc463419388</vt:lpwstr>
      </vt:variant>
      <vt:variant>
        <vt:i4>1310773</vt:i4>
      </vt:variant>
      <vt:variant>
        <vt:i4>14</vt:i4>
      </vt:variant>
      <vt:variant>
        <vt:i4>0</vt:i4>
      </vt:variant>
      <vt:variant>
        <vt:i4>5</vt:i4>
      </vt:variant>
      <vt:variant>
        <vt:lpwstr/>
      </vt:variant>
      <vt:variant>
        <vt:lpwstr>_Toc463419387</vt:lpwstr>
      </vt:variant>
      <vt:variant>
        <vt:i4>1310773</vt:i4>
      </vt:variant>
      <vt:variant>
        <vt:i4>8</vt:i4>
      </vt:variant>
      <vt:variant>
        <vt:i4>0</vt:i4>
      </vt:variant>
      <vt:variant>
        <vt:i4>5</vt:i4>
      </vt:variant>
      <vt:variant>
        <vt:lpwstr/>
      </vt:variant>
      <vt:variant>
        <vt:lpwstr>_Toc463419386</vt:lpwstr>
      </vt:variant>
      <vt:variant>
        <vt:i4>1310773</vt:i4>
      </vt:variant>
      <vt:variant>
        <vt:i4>2</vt:i4>
      </vt:variant>
      <vt:variant>
        <vt:i4>0</vt:i4>
      </vt:variant>
      <vt:variant>
        <vt:i4>5</vt:i4>
      </vt:variant>
      <vt:variant>
        <vt:lpwstr/>
      </vt:variant>
      <vt:variant>
        <vt:lpwstr>_Toc463419385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subject/>
  <dc:creator>Wang Zhongjie</dc:creator>
  <cp:keywords/>
  <dc:description/>
  <cp:lastModifiedBy>张茗帅</cp:lastModifiedBy>
  <cp:revision>8</cp:revision>
  <cp:lastPrinted>2008-09-02T05:16:00Z</cp:lastPrinted>
  <dcterms:created xsi:type="dcterms:W3CDTF">2016-11-02T13:54:00Z</dcterms:created>
  <dcterms:modified xsi:type="dcterms:W3CDTF">2017-12-21T08:04:00Z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2052-8.1.0.3363</vt:lpwstr>
  </property>
</Properties>
</file>